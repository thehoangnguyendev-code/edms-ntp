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rFonts w:ascii="Times New Roman" w:hAnsi="Times New Roman" w:cs="Times New Roman" w:eastAsia="Times New Roman"/>
          <w:sz w:val="24"/>
          <w:szCs w:val="24"/>
        </w:rPr>
        <w:t xml:space="preserve">{{#OMIT}}</w:t>
      </w:r>
    </w:p>
    <w:p w14:paraId="03405E62" w14:textId="77777777" w:rsidR="0090524D" w:rsidRPr="0090524D" w:rsidRDefault="0090524D" w:rsidP="00EC456B">
      <w:pPr>
        <w:keepNext/>
        <w:spacing w:line="312" w:lineRule="auto"/>
        <w:jc w:val="both"/>
        <w:rPr>
          <w:rFonts w:ascii="Times New Roman" w:hAnsi="Times New Roman"/>
          <w:bCs/>
          <w:i/>
          <w:iCs/>
          <w:color w:val="000000" w:themeColor="text1"/>
          <w:sz w:val="24"/>
          <w:szCs w:val="24"/>
        </w:rPr>
      </w:pPr>
      <w:r w:rsidRPr="0090524D">
        <w:rPr>
          <w:rFonts w:ascii="Times New Roman" w:hAnsi="Times New Roman" w:cs="Times New Roman" w:eastAsia="Times New Roman"/>
          <w:bCs/>
          <w:color w:val="000000" w:themeColor="text1"/>
          <w:sz w:val="24"/>
          <w:szCs w:val="24"/>
        </w:rPr>
        <w:t xml:space="preserve">Danh mục này được tạo lập dưới dạng file excel, cập nhật khi có thay đổi, in ra hàng năm hoặc khi có yêu cầu/ </w:t>
      </w:r>
      <w:r w:rsidRPr="0090524D">
        <w:rPr>
          <w:rFonts w:ascii="Times New Roman" w:hAnsi="Times New Roman" w:cs="Times New Roman" w:eastAsia="Times New Roman"/>
          <w:bCs/>
          <w:i/>
          <w:iCs/>
          <w:color w:val="000000" w:themeColor="text1"/>
          <w:sz w:val="24"/>
          <w:szCs w:val="24"/>
        </w:rPr>
        <w:t>This list is created by excel format, update when has changed and print annually or when require</w:t>
      </w:r>
    </w:p>
    <w:p w14:paraId="5771966A" w14:textId="69FCCA0D" w:rsidR="0090524D" w:rsidRPr="0090524D" w:rsidRDefault="00E85916" w:rsidP="00E85916">
      <w:pPr>
        <w:keepNext/>
        <w:spacing w:line="312" w:lineRule="auto"/>
        <w:jc w:val="both"/>
        <w:rPr>
          <w:rFonts w:ascii="Times New Roman" w:hAnsi="Times New Roman"/>
          <w:bCs/>
          <w:i/>
          <w:iCs/>
          <w:color w:val="000000" w:themeColor="text1"/>
          <w:sz w:val="24"/>
          <w:szCs w:val="24"/>
        </w:rPr>
      </w:pPr>
      <w:r>
        <w:rPr>
          <w:rFonts w:ascii="Times New Roman" w:hAnsi="Times New Roman" w:cs="Times New Roman" w:eastAsia="Times New Roman"/>
          <w:bCs/>
          <w:color w:val="000000" w:themeColor="text1"/>
          <w:sz w:val="24"/>
          <w:szCs w:val="24"/>
          <w:lang w:val="vi-VN"/>
        </w:rPr>
        <w:t xml:space="preserve">1. </w:t>
      </w:r>
      <w:r w:rsidR="0090524D" w:rsidRPr="0090524D">
        <w:rPr>
          <w:rFonts w:ascii="Times New Roman" w:hAnsi="Times New Roman" w:cs="Times New Roman" w:eastAsia="Times New Roman"/>
          <w:bCs/>
          <w:color w:val="000000" w:themeColor="text1"/>
          <w:sz w:val="24"/>
          <w:szCs w:val="24"/>
        </w:rPr>
        <w:t>Đầu trang</w:t>
      </w:r>
      <w:r w:rsidR="0090524D" w:rsidRPr="0090524D">
        <w:rPr>
          <w:rFonts w:ascii="Times New Roman" w:hAnsi="Times New Roman" w:cs="Times New Roman" w:eastAsia="Times New Roman"/>
          <w:bCs/>
          <w:i/>
          <w:iCs/>
          <w:color w:val="000000" w:themeColor="text1"/>
          <w:sz w:val="24"/>
          <w:szCs w:val="24"/>
        </w:rPr>
        <w:t>/ Header</w:t>
      </w:r>
    </w:p>
    <w:p w14:paraId="08B4BA53" w14:textId="19E5765E" w:rsidR="0090524D" w:rsidRPr="0090524D" w:rsidRDefault="00E85916" w:rsidP="00E85916">
      <w:pPr>
        <w:keepNext/>
        <w:spacing w:line="312" w:lineRule="auto"/>
        <w:jc w:val="both"/>
        <w:rPr>
          <w:rFonts w:ascii="Times New Roman" w:hAnsi="Times New Roman"/>
          <w:bCs/>
          <w:color w:val="000000" w:themeColor="text1"/>
          <w:sz w:val="24"/>
          <w:szCs w:val="24"/>
        </w:rPr>
      </w:pPr>
      <w:r>
        <w:rPr>
          <w:rFonts w:ascii="Times New Roman" w:hAnsi="Times New Roman" w:cs="Times New Roman" w:eastAsia="Times New Roman"/>
          <w:bCs/>
          <w:color w:val="000000" w:themeColor="text1"/>
          <w:sz w:val="24"/>
          <w:szCs w:val="24"/>
          <w:lang w:val="vi-VN"/>
        </w:rPr>
        <w:t xml:space="preserve">2. </w:t>
      </w:r>
      <w:r w:rsidR="0090524D" w:rsidRPr="0090524D">
        <w:rPr>
          <w:rFonts w:ascii="Times New Roman" w:hAnsi="Times New Roman" w:cs="Times New Roman" w:eastAsia="Times New Roman"/>
          <w:bCs/>
          <w:color w:val="000000" w:themeColor="text1"/>
          <w:sz w:val="24"/>
          <w:szCs w:val="24"/>
        </w:rPr>
        <w:t xml:space="preserve">Chân trang/ </w:t>
      </w:r>
      <w:r w:rsidR="0090524D" w:rsidRPr="0090524D">
        <w:rPr>
          <w:rFonts w:ascii="Times New Roman" w:hAnsi="Times New Roman" w:cs="Times New Roman" w:eastAsia="Times New Roman"/>
          <w:bCs/>
          <w:i/>
          <w:iCs/>
          <w:color w:val="000000" w:themeColor="text1"/>
          <w:sz w:val="24"/>
          <w:szCs w:val="24"/>
        </w:rPr>
        <w:t>Footer:</w:t>
      </w:r>
      <w:r w:rsidR="0090524D" w:rsidRPr="0090524D">
        <w:rPr>
          <w:rFonts w:ascii="Times New Roman" w:hAnsi="Times New Roman" w:cs="Times New Roman" w:eastAsia="Times New Roman"/>
          <w:bCs/>
          <w:color w:val="000000" w:themeColor="text1"/>
          <w:sz w:val="24"/>
          <w:szCs w:val="24"/>
        </w:rPr>
        <w:t xml:space="preserve"> </w:t>
      </w:r>
    </w:p>
    <w:p w14:paraId="185CC165" w14:textId="3E8B2E12" w:rsidR="0090524D" w:rsidRPr="0033550F" w:rsidRDefault="0033550F" w:rsidP="00E85916">
      <w:pPr>
        <w:keepNext/>
        <w:spacing w:line="312" w:lineRule="auto"/>
        <w:jc w:val="both"/>
        <w:rPr>
          <w:rFonts w:ascii="Times New Roman" w:hAnsi="Times New Roman"/>
          <w:bCs/>
          <w:i/>
          <w:color w:val="000000" w:themeColor="text1"/>
          <w:sz w:val="20"/>
        </w:rPr>
      </w:pPr>
      <w:r w:rsidRPr="0033550F">
        <w:rPr>
          <w:rFonts w:ascii="Times New Roman" w:hAnsi="Times New Roman" w:cs="Times New Roman" w:eastAsia="Times New Roman"/>
          <w:bCs/>
          <w:i/>
          <w:color w:val="000000" w:themeColor="text1"/>
          <w:sz w:val="20"/>
        </w:rPr>
        <w:t xml:space="preserve">Document template complies with requirement of </w:t>
      </w:r>
      <w:r w:rsidR="00AB5F12">
        <w:rPr>
          <w:rFonts w:ascii="Times New Roman" w:hAnsi="Times New Roman" w:cs="Times New Roman" w:eastAsia="Times New Roman"/>
          <w:bCs/>
          <w:i/>
          <w:color w:val="000000" w:themeColor="text1"/>
          <w:sz w:val="20"/>
        </w:rPr>
        <w:t>APD.0014 (version 2.0.0)</w:t>
      </w:r>
      <w:r w:rsidRPr="0033550F">
        <w:rPr>
          <w:rFonts w:ascii="Times New Roman" w:hAnsi="Times New Roman" w:cs="Times New Roman" w:eastAsia="Times New Roman"/>
          <w:bCs/>
          <w:i/>
          <w:color w:val="000000" w:themeColor="text1"/>
          <w:sz w:val="20"/>
        </w:rPr>
        <w:t xml:space="preserve"> </w:t>
      </w:r>
      <w:r w:rsidR="00AB5F12">
        <w:rPr>
          <w:rFonts w:ascii="Times New Roman" w:hAnsi="Times New Roman" w:cs="Times New Roman" w:eastAsia="Times New Roman"/>
          <w:bCs/>
          <w:i/>
          <w:color w:val="000000" w:themeColor="text1"/>
          <w:sz w:val="20"/>
        </w:rPr>
        <w:t xml:space="preserve">– SOP </w:t>
      </w:r>
      <w:r w:rsidRPr="0033550F">
        <w:rPr>
          <w:rFonts w:ascii="Times New Roman" w:hAnsi="Times New Roman" w:cs="Times New Roman" w:eastAsia="Times New Roman"/>
          <w:bCs/>
          <w:i/>
          <w:color w:val="000000" w:themeColor="text1"/>
          <w:sz w:val="20"/>
        </w:rPr>
        <w:t>“</w:t>
      </w:r>
      <w:r w:rsidR="00E64454">
        <w:rPr>
          <w:rFonts w:ascii="Times New Roman" w:hAnsi="Times New Roman" w:cs="Times New Roman" w:eastAsia="Times New Roman"/>
          <w:bCs/>
          <w:i/>
          <w:color w:val="000000" w:themeColor="text1"/>
          <w:sz w:val="20"/>
        </w:rPr>
        <w:t>Training</w:t>
      </w:r>
      <w:r w:rsidRPr="0033550F">
        <w:rPr>
          <w:rFonts w:ascii="Times New Roman" w:hAnsi="Times New Roman" w:cs="Times New Roman" w:eastAsia="Times New Roman"/>
          <w:bCs/>
          <w:i/>
          <w:color w:val="000000" w:themeColor="text1"/>
          <w:sz w:val="20"/>
        </w:rPr>
        <w:t xml:space="preserve">” code: </w:t>
      </w:r>
      <w:r w:rsidR="00E64454">
        <w:rPr>
          <w:rFonts w:ascii="Times New Roman" w:hAnsi="Times New Roman" w:cs="Times New Roman" w:eastAsia="Times New Roman"/>
          <w:bCs/>
          <w:i/>
          <w:color w:val="000000" w:themeColor="text1"/>
          <w:sz w:val="20"/>
        </w:rPr>
        <w:t>SOP.0003</w:t>
      </w:r>
    </w:p>
    <w:p w14:paraId="0F71D378" w14:textId="73D4EF7F" w:rsidR="0090524D" w:rsidRPr="0090524D" w:rsidRDefault="00E85916" w:rsidP="00E85916">
      <w:pPr>
        <w:keepNext/>
        <w:spacing w:line="312" w:lineRule="auto"/>
        <w:jc w:val="both"/>
        <w:rPr>
          <w:rFonts w:ascii="Times New Roman" w:hAnsi="Times New Roman"/>
          <w:bCs/>
          <w:color w:val="000000" w:themeColor="text1"/>
          <w:sz w:val="24"/>
          <w:szCs w:val="24"/>
        </w:rPr>
      </w:pPr>
      <w:r>
        <w:rPr>
          <w:rFonts w:ascii="Times New Roman" w:hAnsi="Times New Roman" w:cs="Times New Roman" w:eastAsia="Times New Roman"/>
          <w:bCs/>
          <w:iCs/>
          <w:color w:val="000000" w:themeColor="text1"/>
          <w:sz w:val="24"/>
          <w:szCs w:val="24"/>
          <w:lang w:val="vi-VN"/>
        </w:rPr>
        <w:t xml:space="preserve">3. </w:t>
      </w:r>
      <w:r w:rsidR="0090524D" w:rsidRPr="0090524D">
        <w:rPr>
          <w:rFonts w:ascii="Times New Roman" w:hAnsi="Times New Roman" w:cs="Times New Roman" w:eastAsia="Times New Roman"/>
          <w:bCs/>
          <w:iCs/>
          <w:color w:val="000000" w:themeColor="text1"/>
          <w:sz w:val="24"/>
          <w:szCs w:val="24"/>
        </w:rPr>
        <w:t>Nội dung/</w:t>
      </w:r>
      <w:r w:rsidR="0090524D" w:rsidRPr="0090524D">
        <w:rPr>
          <w:rFonts w:ascii="Times New Roman" w:hAnsi="Times New Roman" w:cs="Times New Roman" w:eastAsia="Times New Roman"/>
          <w:bCs/>
          <w:i/>
          <w:color w:val="000000" w:themeColor="text1"/>
          <w:sz w:val="24"/>
          <w:szCs w:val="24"/>
        </w:rPr>
        <w:t xml:space="preserve"> content</w:t>
      </w:r>
      <w:r w:rsidR="00E30F3E">
        <w:rPr>
          <w:rFonts w:ascii="Times New Roman" w:hAnsi="Times New Roman" w:cs="Times New Roman" w:eastAsia="Times New Roman"/>
          <w:bCs/>
          <w:i/>
          <w:color w:val="000000" w:themeColor="text1"/>
          <w:sz w:val="24"/>
          <w:szCs w:val="24"/>
          <w:lang w:val="vi-VN"/>
        </w:rPr>
        <w:t>:</w:t>
      </w:r>
    </w:p>
    <w:p>
      <w:r>
        <w:rPr>
          <w:rFonts w:ascii="Times New Roman" w:hAnsi="Times New Roman" w:cs="Times New Roman" w:eastAsia="Times New Roman"/>
          <w:sz w:val="24"/>
          <w:szCs w:val="24"/>
        </w:rPr>
        <w:t xml:space="preserve">{{/OMIT}}</w:t>
      </w:r>
    </w:p>
    <w:p w14:paraId="10CAB7DA" w14:textId="64F112F9" w:rsidR="00931634" w:rsidRPr="0090524D" w:rsidRDefault="00822926" w:rsidP="00E85916">
      <w:pPr>
        <w:keepNext/>
        <w:spacing w:line="312" w:lineRule="auto"/>
        <w:jc w:val="both"/>
        <w:rPr>
          <w:rFonts w:ascii="Times New Roman" w:hAnsi="Times New Roman"/>
          <w:b/>
          <w:i/>
          <w:color w:val="000000" w:themeColor="text1"/>
          <w:sz w:val="24"/>
          <w:szCs w:val="24"/>
        </w:rPr>
      </w:pPr>
      <w:r w:rsidRPr="0090524D">
        <w:rPr>
          <w:rFonts w:ascii="Times New Roman" w:hAnsi="Times New Roman" w:cs="Times New Roman" w:eastAsia="Times New Roman"/>
          <w:b/>
          <w:color w:val="000000" w:themeColor="text1"/>
          <w:sz w:val="24"/>
          <w:szCs w:val="24"/>
        </w:rPr>
        <w:t>Thông tin nhân sự/</w:t>
      </w:r>
      <w:r w:rsidRPr="0090524D">
        <w:rPr>
          <w:rFonts w:ascii="Times New Roman" w:hAnsi="Times New Roman" w:cs="Times New Roman" w:eastAsia="Times New Roman"/>
          <w:b/>
          <w:i/>
          <w:color w:val="000000" w:themeColor="text1"/>
          <w:sz w:val="24"/>
          <w:szCs w:val="24"/>
        </w:rPr>
        <w:t xml:space="preserve"> Employee information</w:t>
      </w:r>
    </w:p>
    <w:tbl>
      <w:tblPr>
        <w:tblStyle w:val="TableGrid"/>
        <w:tblW w:w="0" w:type="auto"/>
        <w:tblInd w:w="108" w:type="dxa"/>
        <w:tblLook w:val="04A0" w:firstRow="1" w:lastRow="0" w:firstColumn="1" w:lastColumn="0" w:noHBand="0" w:noVBand="1"/>
      </w:tblPr>
      <w:tblGrid>
        <w:gridCol w:w="4949"/>
        <w:gridCol w:w="4904"/>
      </w:tblGrid>
      <w:tr w:rsidR="00AB5F12" w:rsidRPr="0090524D" w14:paraId="419897B4" w14:textId="77777777" w:rsidTr="00C837BB">
        <w:trPr>
          <w:cantSplit/>
        </w:trPr>
        <w:tc>
          <w:tcPr>
            <w:tcW w:w="9853" w:type="dxa"/>
            <w:gridSpan w:val="2"/>
          </w:tcPr>
          <w:p w14:paraId="43A8E651" w14:textId="4D92525D" w:rsidR="00AB5F12" w:rsidRPr="005D640B" w:rsidRDefault="00AB5F12" w:rsidP="00E85916">
            <w:pPr>
              <w:keepLines/>
              <w:keepNext/>
              <w:spacing w:line="312" w:lineRule="auto"/>
              <w:ind w:firstLine="0"/>
              <w:jc w:val="both"/>
              <w:rPr>
                <w:rFonts w:ascii="Times New Roman" w:hAnsi="Times New Roman"/>
                <w:bCs/>
                <w:iCs/>
                <w:color w:val="000000" w:themeColor="text1"/>
                <w:sz w:val="24"/>
                <w:szCs w:val="24"/>
              </w:rPr>
            </w:pPr>
            <w:r>
              <w:rPr>
                <w:rFonts w:ascii="Times New Roman" w:hAnsi="Times New Roman" w:cs="Times New Roman" w:eastAsia="Times New Roman"/>
                <w:sz w:val="24"/>
                <w:szCs w:val="24"/>
              </w:rPr>
              <w:t xml:space="preserve">Họ và tên/ Name: {{EMPLOYEE_NAME}}</w:t>
            </w:r>
          </w:p>
        </w:tc>
      </w:tr>
      <w:tr w:rsidR="00010ED2" w:rsidRPr="0090524D" w14:paraId="677D1596" w14:textId="77777777" w:rsidTr="0064718D">
        <w:trPr>
          <w:cantSplit/>
        </w:trPr>
        <w:tc>
          <w:tcPr>
            <w:tcW w:w="4949" w:type="dxa"/>
            <w:vAlign w:val="center"/>
          </w:tcPr>
          <w:p w14:paraId="3B765313" w14:textId="77777777" w:rsidR="00010ED2" w:rsidRPr="0090524D" w:rsidRDefault="00010ED2" w:rsidP="00E85916">
            <w:pPr>
              <w:keepLines/>
              <w:spacing w:line="312" w:lineRule="auto"/>
              <w:ind w:firstLine="0"/>
              <w:jc w:val="both"/>
              <w:rPr>
                <w:rFonts w:ascii="Times New Roman" w:hAnsi="Times New Roman"/>
                <w:bCs/>
                <w:color w:val="000000" w:themeColor="text1"/>
                <w:sz w:val="24"/>
                <w:szCs w:val="24"/>
              </w:rPr>
            </w:pPr>
            <w:r w:rsidRPr="0090524D">
              <w:rPr>
                <w:rFonts w:ascii="Times New Roman" w:hAnsi="Times New Roman" w:cs="Times New Roman" w:eastAsia="Times New Roman"/>
                <w:bCs/>
                <w:color w:val="000000" w:themeColor="text1"/>
                <w:sz w:val="24"/>
                <w:szCs w:val="24"/>
              </w:rPr>
              <w:t>Trình độ chuyên môn</w:t>
            </w:r>
          </w:p>
          <w:p w14:paraId="1600ABE9" w14:textId="7E988013" w:rsidR="00010ED2" w:rsidRPr="0090524D" w:rsidRDefault="00010ED2" w:rsidP="00E85916">
            <w:pPr>
              <w:keepLines/>
              <w:spacing w:line="312" w:lineRule="auto"/>
              <w:ind w:firstLine="0"/>
              <w:jc w:val="both"/>
              <w:rPr>
                <w:rFonts w:ascii="Times New Roman" w:hAnsi="Times New Roman"/>
                <w:bCs/>
                <w:color w:val="000000" w:themeColor="text1"/>
                <w:sz w:val="24"/>
                <w:szCs w:val="24"/>
              </w:rPr>
            </w:pPr>
            <w:r w:rsidRPr="0090524D">
              <w:rPr>
                <w:rFonts w:ascii="Times New Roman" w:hAnsi="Times New Roman" w:cs="Times New Roman" w:eastAsia="Times New Roman"/>
                <w:bCs/>
                <w:i/>
                <w:color w:val="000000" w:themeColor="text1"/>
                <w:sz w:val="24"/>
                <w:szCs w:val="24"/>
              </w:rPr>
              <w:t>Qualification</w:t>
            </w:r>
            <w:r>
              <w:rPr>
                <w:rFonts w:ascii="Times New Roman" w:hAnsi="Times New Roman" w:cs="Times New Roman" w:eastAsia="Times New Roman"/>
                <w:sz w:val="24"/>
                <w:szCs w:val="24"/>
              </w:rPr>
              <w:t xml:space="preserve">: {{QUALIFICATION}}</w:t>
            </w:r>
          </w:p>
        </w:tc>
        <w:tc>
          <w:tcPr>
            <w:tcW w:w="4904" w:type="dxa"/>
            <w:vAlign w:val="center"/>
          </w:tcPr>
          <w:p w14:paraId="03BB315C" w14:textId="77777777" w:rsidR="00010ED2" w:rsidRPr="0090524D" w:rsidRDefault="00010ED2" w:rsidP="00E85916">
            <w:pPr>
              <w:keepLines/>
              <w:spacing w:line="312" w:lineRule="auto"/>
              <w:ind w:firstLine="0"/>
              <w:jc w:val="both"/>
              <w:rPr>
                <w:rFonts w:ascii="Times New Roman" w:hAnsi="Times New Roman"/>
                <w:bCs/>
                <w:color w:val="000000" w:themeColor="text1"/>
                <w:sz w:val="24"/>
                <w:szCs w:val="24"/>
              </w:rPr>
            </w:pPr>
            <w:r w:rsidRPr="0090524D">
              <w:rPr>
                <w:rFonts w:ascii="Times New Roman" w:hAnsi="Times New Roman" w:cs="Times New Roman" w:eastAsia="Times New Roman"/>
                <w:bCs/>
                <w:color w:val="000000" w:themeColor="text1"/>
                <w:sz w:val="24"/>
                <w:szCs w:val="24"/>
              </w:rPr>
              <w:t>Ngày vào công ty</w:t>
            </w:r>
          </w:p>
          <w:p w14:paraId="32CFC31E" w14:textId="3F614973" w:rsidR="00010ED2" w:rsidRPr="0090524D" w:rsidRDefault="00010ED2" w:rsidP="00E85916">
            <w:pPr>
              <w:keepLines/>
              <w:keepNext/>
              <w:spacing w:line="312" w:lineRule="auto"/>
              <w:ind w:firstLine="0"/>
              <w:jc w:val="both"/>
              <w:rPr>
                <w:rFonts w:ascii="Times New Roman" w:hAnsi="Times New Roman"/>
                <w:b/>
                <w:i/>
                <w:color w:val="000000" w:themeColor="text1"/>
                <w:sz w:val="24"/>
                <w:szCs w:val="24"/>
              </w:rPr>
            </w:pPr>
            <w:r w:rsidRPr="0090524D">
              <w:rPr>
                <w:rFonts w:ascii="Times New Roman" w:hAnsi="Times New Roman" w:cs="Times New Roman" w:eastAsia="Times New Roman"/>
                <w:bCs/>
                <w:i/>
                <w:color w:val="000000" w:themeColor="text1"/>
                <w:sz w:val="24"/>
                <w:szCs w:val="24"/>
              </w:rPr>
              <w:t>Date of joining the company</w:t>
            </w:r>
            <w:r>
              <w:rPr>
                <w:rFonts w:ascii="Times New Roman" w:hAnsi="Times New Roman" w:cs="Times New Roman" w:eastAsia="Times New Roman"/>
                <w:sz w:val="24"/>
                <w:szCs w:val="24"/>
              </w:rPr>
              <w:t xml:space="preserve">: {{JOIN_DATE}}</w:t>
            </w:r>
          </w:p>
        </w:tc>
      </w:tr>
    </w:tbl>
    <w:p w14:paraId="53F1F3B7" w14:textId="77777777" w:rsidR="00010ED2" w:rsidRPr="0090524D" w:rsidRDefault="00010ED2" w:rsidP="00E85916">
      <w:pPr>
        <w:keepNext/>
        <w:spacing w:line="312" w:lineRule="auto"/>
        <w:jc w:val="both"/>
        <w:rPr>
          <w:rFonts w:ascii="Times New Roman" w:hAnsi="Times New Roman"/>
          <w:b/>
          <w:i/>
          <w:color w:val="000000" w:themeColor="text1"/>
          <w:sz w:val="24"/>
          <w:szCs w:val="24"/>
        </w:rPr>
      </w:pPr>
    </w:p>
    <w:p w14:paraId="7993539C" w14:textId="162E6906" w:rsidR="0003753E" w:rsidRPr="0090524D" w:rsidRDefault="00822926" w:rsidP="00E85916">
      <w:pPr>
        <w:keepNext/>
        <w:spacing w:line="312" w:lineRule="auto"/>
        <w:jc w:val="both"/>
        <w:rPr>
          <w:rFonts w:ascii="Times New Roman" w:hAnsi="Times New Roman"/>
          <w:b/>
          <w:color w:val="000000" w:themeColor="text1"/>
          <w:sz w:val="24"/>
          <w:szCs w:val="24"/>
        </w:rPr>
      </w:pPr>
      <w:r w:rsidRPr="0090524D">
        <w:rPr>
          <w:rFonts w:ascii="Times New Roman" w:hAnsi="Times New Roman" w:cs="Times New Roman" w:eastAsia="Times New Roman"/>
          <w:b/>
          <w:color w:val="000000" w:themeColor="text1"/>
          <w:sz w:val="24"/>
          <w:szCs w:val="24"/>
        </w:rPr>
        <w:t>Lịch sử</w:t>
      </w:r>
      <w:r w:rsidR="006017E6" w:rsidRPr="0090524D">
        <w:rPr>
          <w:rFonts w:ascii="Times New Roman" w:hAnsi="Times New Roman" w:cs="Times New Roman" w:eastAsia="Times New Roman"/>
          <w:b/>
          <w:color w:val="000000" w:themeColor="text1"/>
          <w:sz w:val="24"/>
          <w:szCs w:val="24"/>
        </w:rPr>
        <w:t xml:space="preserve"> đào tạo</w:t>
      </w:r>
      <w:r w:rsidRPr="0090524D">
        <w:rPr>
          <w:rFonts w:ascii="Times New Roman" w:hAnsi="Times New Roman" w:cs="Times New Roman" w:eastAsia="Times New Roman"/>
          <w:b/>
          <w:color w:val="000000" w:themeColor="text1"/>
          <w:sz w:val="24"/>
          <w:szCs w:val="24"/>
        </w:rPr>
        <w:t xml:space="preserve">/ </w:t>
      </w:r>
      <w:r w:rsidRPr="0090524D">
        <w:rPr>
          <w:rFonts w:ascii="Times New Roman" w:hAnsi="Times New Roman" w:cs="Times New Roman" w:eastAsia="Times New Roman"/>
          <w:b/>
          <w:i/>
          <w:color w:val="000000" w:themeColor="text1"/>
          <w:sz w:val="24"/>
          <w:szCs w:val="24"/>
        </w:rPr>
        <w:t>Training history</w:t>
      </w:r>
      <w:r w:rsidR="006017E6" w:rsidRPr="0090524D">
        <w:rPr>
          <w:rFonts w:ascii="Times New Roman" w:hAnsi="Times New Roman" w:cs="Times New Roman" w:eastAsia="Times New Roman"/>
          <w:b/>
          <w:color w:val="000000" w:themeColor="text1"/>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24"/>
        <w:gridCol w:w="2126"/>
        <w:gridCol w:w="2311"/>
      </w:tblGrid>
      <w:tr w:rsidR="00B2335F" w:rsidRPr="0090524D" w14:paraId="01196440" w14:textId="77777777" w:rsidTr="009939A7">
        <w:trPr>
          <w:cantSplit/>
          <w:trHeight w:val="496"/>
          <w:tblHeader/>
        </w:trPr>
        <w:tc>
          <w:tcPr>
            <w:tcW w:w="2773" w:type="pct"/>
            <w:tcBorders>
              <w:bottom w:val="nil"/>
            </w:tcBorders>
            <w:vAlign w:val="center"/>
          </w:tcPr>
          <w:p w14:paraId="155A5921" w14:textId="77777777" w:rsidR="009939A7" w:rsidRPr="0090524D" w:rsidRDefault="009939A7" w:rsidP="009939A7">
            <w:pPr>
              <w:keepLines/>
              <w:spacing w:line="312" w:lineRule="auto"/>
              <w:jc w:val="center"/>
              <w:rPr>
                <w:rFonts w:ascii="Times New Roman" w:hAnsi="Times New Roman"/>
                <w:bCs/>
                <w:color w:val="000000" w:themeColor="text1"/>
                <w:sz w:val="24"/>
                <w:szCs w:val="24"/>
              </w:rPr>
            </w:pPr>
            <w:r w:rsidRPr="0090524D">
              <w:rPr>
                <w:rFonts w:ascii="Times New Roman" w:hAnsi="Times New Roman" w:cs="Times New Roman" w:eastAsia="Times New Roman"/>
                <w:bCs/>
                <w:color w:val="000000" w:themeColor="text1"/>
                <w:sz w:val="24"/>
                <w:szCs w:val="24"/>
              </w:rPr>
              <w:t>Nội dung đào tạo</w:t>
            </w:r>
          </w:p>
          <w:p w14:paraId="676F5253" w14:textId="3D3358BB" w:rsidR="00B2335F" w:rsidRPr="0090524D" w:rsidRDefault="009939A7" w:rsidP="009939A7">
            <w:pPr>
              <w:keepLines/>
              <w:spacing w:line="312" w:lineRule="auto"/>
              <w:jc w:val="center"/>
              <w:rPr>
                <w:rFonts w:ascii="Times New Roman" w:hAnsi="Times New Roman"/>
                <w:bCs/>
                <w:color w:val="000000" w:themeColor="text1"/>
                <w:sz w:val="24"/>
                <w:szCs w:val="24"/>
              </w:rPr>
            </w:pPr>
            <w:r w:rsidRPr="0090524D">
              <w:rPr>
                <w:rFonts w:ascii="Times New Roman" w:hAnsi="Times New Roman" w:cs="Times New Roman" w:eastAsia="Times New Roman"/>
                <w:bCs/>
                <w:i/>
                <w:color w:val="000000" w:themeColor="text1"/>
                <w:sz w:val="24"/>
                <w:szCs w:val="24"/>
              </w:rPr>
              <w:t>Training content</w:t>
            </w:r>
            <w:r>
              <w:rPr>
                <w:rFonts w:ascii="Times New Roman" w:hAnsi="Times New Roman" w:cs="Times New Roman" w:eastAsia="Times New Roman"/>
                <w:bCs/>
                <w:i/>
                <w:color w:val="000000" w:themeColor="text1"/>
                <w:sz w:val="24"/>
                <w:szCs w:val="24"/>
              </w:rPr>
              <w:t xml:space="preserve"> </w:t>
            </w:r>
          </w:p>
        </w:tc>
        <w:tc>
          <w:tcPr>
            <w:tcW w:w="1067" w:type="pct"/>
            <w:vAlign w:val="center"/>
          </w:tcPr>
          <w:p w14:paraId="7ADF5081" w14:textId="77777777" w:rsidR="009939A7" w:rsidRPr="0090524D" w:rsidRDefault="009939A7" w:rsidP="009939A7">
            <w:pPr>
              <w:keepLines/>
              <w:spacing w:line="312" w:lineRule="auto"/>
              <w:jc w:val="center"/>
              <w:rPr>
                <w:rFonts w:ascii="Times New Roman" w:hAnsi="Times New Roman"/>
                <w:bCs/>
                <w:color w:val="000000" w:themeColor="text1"/>
                <w:sz w:val="24"/>
                <w:szCs w:val="24"/>
              </w:rPr>
            </w:pPr>
            <w:r w:rsidRPr="0090524D">
              <w:rPr>
                <w:rFonts w:ascii="Times New Roman" w:hAnsi="Times New Roman" w:cs="Times New Roman" w:eastAsia="Times New Roman"/>
                <w:bCs/>
                <w:color w:val="000000" w:themeColor="text1"/>
                <w:sz w:val="24"/>
                <w:szCs w:val="24"/>
              </w:rPr>
              <w:t>Ngày đào tạo</w:t>
            </w:r>
          </w:p>
          <w:p w14:paraId="34B62753" w14:textId="64206729" w:rsidR="00B2335F" w:rsidRPr="0090524D" w:rsidRDefault="009939A7" w:rsidP="009939A7">
            <w:pPr>
              <w:keepLines/>
              <w:spacing w:line="312" w:lineRule="auto"/>
              <w:jc w:val="center"/>
              <w:rPr>
                <w:rFonts w:ascii="Times New Roman" w:hAnsi="Times New Roman"/>
                <w:bCs/>
                <w:i/>
                <w:color w:val="000000" w:themeColor="text1"/>
                <w:sz w:val="24"/>
                <w:szCs w:val="24"/>
              </w:rPr>
            </w:pPr>
            <w:r w:rsidRPr="0090524D">
              <w:rPr>
                <w:rFonts w:ascii="Times New Roman" w:hAnsi="Times New Roman" w:cs="Times New Roman" w:eastAsia="Times New Roman"/>
                <w:bCs/>
                <w:i/>
                <w:color w:val="000000" w:themeColor="text1"/>
                <w:sz w:val="24"/>
                <w:szCs w:val="24"/>
              </w:rPr>
              <w:t>Date of training</w:t>
            </w:r>
          </w:p>
        </w:tc>
        <w:tc>
          <w:tcPr>
            <w:tcW w:w="1160" w:type="pct"/>
            <w:vAlign w:val="center"/>
          </w:tcPr>
          <w:p w14:paraId="36C4F44D" w14:textId="77777777" w:rsidR="00B2335F" w:rsidRPr="00AB5F12" w:rsidRDefault="00B2335F" w:rsidP="0064718D">
            <w:pPr>
              <w:keepLines/>
              <w:spacing w:line="312" w:lineRule="auto"/>
              <w:jc w:val="center"/>
              <w:rPr>
                <w:rFonts w:ascii="Times New Roman" w:hAnsi="Times New Roman"/>
                <w:bCs/>
                <w:color w:val="000000" w:themeColor="text1"/>
                <w:sz w:val="24"/>
                <w:szCs w:val="24"/>
              </w:rPr>
            </w:pPr>
            <w:r w:rsidRPr="00AB5F12">
              <w:rPr>
                <w:rFonts w:ascii="Times New Roman" w:hAnsi="Times New Roman" w:cs="Times New Roman" w:eastAsia="Times New Roman"/>
                <w:bCs/>
                <w:color w:val="000000" w:themeColor="text1"/>
                <w:sz w:val="24"/>
                <w:szCs w:val="24"/>
              </w:rPr>
              <w:t>Mã đào tạo</w:t>
            </w:r>
          </w:p>
          <w:p w14:paraId="02048966" w14:textId="62952694" w:rsidR="00B2335F" w:rsidRPr="0064718D" w:rsidRDefault="00B2335F" w:rsidP="0064718D">
            <w:pPr>
              <w:keepLines/>
              <w:spacing w:line="312" w:lineRule="auto"/>
              <w:jc w:val="center"/>
              <w:rPr>
                <w:rFonts w:ascii="Times New Roman" w:hAnsi="Times New Roman"/>
                <w:bCs/>
                <w:i/>
                <w:iCs/>
                <w:color w:val="000000" w:themeColor="text1"/>
                <w:sz w:val="24"/>
                <w:szCs w:val="24"/>
              </w:rPr>
            </w:pPr>
            <w:r w:rsidRPr="00AB5F12">
              <w:rPr>
                <w:rFonts w:ascii="Times New Roman" w:hAnsi="Times New Roman" w:cs="Times New Roman" w:eastAsia="Times New Roman"/>
                <w:bCs/>
                <w:i/>
                <w:iCs/>
                <w:color w:val="000000" w:themeColor="text1"/>
                <w:sz w:val="24"/>
                <w:szCs w:val="24"/>
              </w:rPr>
              <w:t>Training number</w:t>
            </w:r>
          </w:p>
        </w:tc>
      </w:tr>
      <w:tr w:rsidR="00B2335F" w:rsidRPr="0090524D" w14:paraId="5EC09FF5" w14:textId="77777777" w:rsidTr="009939A7">
        <w:trPr>
          <w:cantSplit/>
        </w:trPr>
        <w:tc>
          <w:tcPr>
            <w:tcW w:w="2773" w:type="pct"/>
          </w:tcPr>
          <w:p w14:paraId="51D471CA" w14:textId="77777777" w:rsidR="00B2335F" w:rsidRPr="0090524D" w:rsidRDefault="00B2335F" w:rsidP="00E85916">
            <w:pPr>
              <w:keepLines/>
              <w:spacing w:line="312" w:lineRule="auto"/>
              <w:jc w:val="both"/>
              <w:rPr>
                <w:rFonts w:ascii="Times New Roman" w:hAnsi="Times New Roman"/>
                <w:b/>
                <w:color w:val="000000" w:themeColor="text1"/>
                <w:sz w:val="24"/>
                <w:szCs w:val="24"/>
              </w:rPr>
            </w:pPr>
            <w:r>
              <w:rPr>
                <w:rFonts w:ascii="Times New Roman" w:hAnsi="Times New Roman" w:cs="Times New Roman" w:eastAsia="Times New Roman"/>
                <w:sz w:val="24"/>
                <w:szCs w:val="24"/>
              </w:rPr>
              <w:t xml:space="preserve">{{RECORD.CONTENT}}</w:t>
            </w:r>
          </w:p>
        </w:tc>
        <w:tc>
          <w:tcPr>
            <w:tcW w:w="1067" w:type="pct"/>
          </w:tcPr>
          <w:p w14:paraId="5E1E3DAE" w14:textId="77777777" w:rsidR="00B2335F" w:rsidRPr="0090524D" w:rsidRDefault="00B2335F" w:rsidP="00E85916">
            <w:pPr>
              <w:keepLines/>
              <w:spacing w:line="312" w:lineRule="auto"/>
              <w:jc w:val="both"/>
              <w:rPr>
                <w:rFonts w:ascii="Times New Roman" w:hAnsi="Times New Roman"/>
                <w:b/>
                <w:color w:val="000000" w:themeColor="text1"/>
                <w:sz w:val="24"/>
                <w:szCs w:val="24"/>
              </w:rPr>
            </w:pPr>
            <w:r>
              <w:rPr>
                <w:rFonts w:ascii="Times New Roman" w:hAnsi="Times New Roman" w:cs="Times New Roman" w:eastAsia="Times New Roman"/>
                <w:sz w:val="24"/>
                <w:szCs w:val="24"/>
              </w:rPr>
              <w:t xml:space="preserve">{{RECORD.DATE}}</w:t>
            </w:r>
          </w:p>
        </w:tc>
        <w:tc>
          <w:tcPr>
            <w:tcW w:w="1160" w:type="pct"/>
          </w:tcPr>
          <w:p w14:paraId="4093B0A6" w14:textId="77777777" w:rsidR="00B2335F" w:rsidRPr="0090524D" w:rsidRDefault="00B2335F" w:rsidP="00E85916">
            <w:pPr>
              <w:keepLines/>
              <w:spacing w:line="312" w:lineRule="auto"/>
              <w:jc w:val="both"/>
              <w:rPr>
                <w:rFonts w:ascii="Times New Roman" w:hAnsi="Times New Roman"/>
                <w:b/>
                <w:color w:val="000000" w:themeColor="text1"/>
                <w:sz w:val="24"/>
                <w:szCs w:val="24"/>
              </w:rPr>
            </w:pPr>
            <w:r>
              <w:rPr>
                <w:rFonts w:ascii="Times New Roman" w:hAnsi="Times New Roman" w:cs="Times New Roman" w:eastAsia="Times New Roman"/>
                <w:sz w:val="24"/>
                <w:szCs w:val="24"/>
              </w:rPr>
              <w:t xml:space="preserve">{{RECORD.NUMBER}}</w:t>
            </w:r>
          </w:p>
        </w:tc>
      </w:tr>
    </w:tbl>
    <w:p w14:paraId="6637CC78" w14:textId="199A96E0" w:rsidR="004E1FBD" w:rsidRPr="004E1FBD" w:rsidRDefault="004E1FBD" w:rsidP="00A948A6">
      <w:pPr>
        <w:tabs>
          <w:tab w:val="left" w:pos="7938"/>
        </w:tabs>
        <w:spacing w:line="312" w:lineRule="auto"/>
        <w:jc w:val="both"/>
        <w:rPr>
          <w:rFonts w:ascii="Times New Roman" w:hAnsi="Times New Roman"/>
          <w:bCs/>
          <w:i/>
          <w:iCs/>
          <w:sz w:val="24"/>
          <w:szCs w:val="24"/>
        </w:rPr>
      </w:pPr>
      <w:r w:rsidRPr="004E1FBD">
        <w:rPr>
          <w:rFonts w:ascii="Times New Roman" w:hAnsi="Times New Roman" w:cs="Times New Roman" w:eastAsia="Times New Roman"/>
          <w:bCs/>
          <w:i/>
          <w:iCs/>
          <w:sz w:val="24"/>
          <w:szCs w:val="24"/>
        </w:rPr>
        <w:t>*Đối với đào tạo SOP, nội dung đào tạo có thể được ghi nhận bằng mã SOP và số phiên bản tương ứng/ For SOP training, the training content may be recorded by specifying only the SOP code and its corresponding version number.</w:t>
      </w:r>
    </w:p>
    <w:p w14:paraId="39F03451" w14:textId="6216B555" w:rsidR="00A948A6" w:rsidRPr="00D76F6D" w:rsidRDefault="00A948A6" w:rsidP="00A948A6">
      <w:pPr>
        <w:tabs>
          <w:tab w:val="left" w:pos="7938"/>
        </w:tabs>
        <w:spacing w:line="312" w:lineRule="auto"/>
        <w:jc w:val="both"/>
        <w:rPr>
          <w:rFonts w:ascii="Times New Roman" w:hAnsi="Times New Roman"/>
          <w:sz w:val="24"/>
          <w:szCs w:val="24"/>
        </w:rPr>
      </w:pPr>
      <w:r w:rsidRPr="00D76F6D">
        <w:rPr>
          <w:rFonts w:ascii="Times New Roman" w:hAnsi="Times New Roman" w:cs="Times New Roman" w:eastAsia="Times New Roman"/>
          <w:b/>
          <w:sz w:val="24"/>
          <w:szCs w:val="24"/>
        </w:rPr>
        <w:t>Lưu ý</w:t>
      </w:r>
      <w:r w:rsidRPr="00D76F6D">
        <w:rPr>
          <w:rFonts w:ascii="Times New Roman" w:hAnsi="Times New Roman" w:cs="Times New Roman" w:eastAsia="Times New Roman"/>
          <w:sz w:val="24"/>
          <w:szCs w:val="24"/>
        </w:rPr>
        <w:t>: Hồ sơ này được lưu trên máy tính của phòng QA và được cập nhật liên tục theo quá trình đào tạo của từng nhân sự. Khi có yêu cầu sẽ được in ra.Các trưởng đơn vị có thể xem được hồ sơ đào tạo nhân viên của mình trên máy tính của trưởng bộ phận</w:t>
      </w:r>
    </w:p>
    <w:p w14:paraId="4A0EAFDB" w14:textId="15E194D7" w:rsidR="00A948A6" w:rsidRPr="00EC456B" w:rsidRDefault="00A948A6" w:rsidP="00A948A6">
      <w:pPr>
        <w:tabs>
          <w:tab w:val="left" w:pos="7938"/>
        </w:tabs>
        <w:spacing w:line="312" w:lineRule="auto"/>
        <w:jc w:val="both"/>
        <w:rPr>
          <w:rFonts w:ascii="Times New Roman" w:hAnsi="Times New Roman"/>
          <w:i/>
          <w:iCs/>
          <w:sz w:val="24"/>
          <w:szCs w:val="24"/>
        </w:rPr>
      </w:pPr>
      <w:r w:rsidRPr="00D76F6D">
        <w:rPr>
          <w:rFonts w:ascii="Times New Roman" w:hAnsi="Times New Roman" w:cs="Times New Roman" w:eastAsia="Times New Roman"/>
          <w:i/>
          <w:iCs/>
          <w:sz w:val="24"/>
          <w:szCs w:val="24"/>
        </w:rPr>
        <w:t>Note: This record is stored on the QA department’s computer and is continuously updated according to each employee’s training progress. It will be printed upon request.</w:t>
      </w:r>
      <w:r w:rsidR="00EC456B">
        <w:rPr>
          <w:rFonts w:ascii="Times New Roman" w:hAnsi="Times New Roman" w:cs="Times New Roman" w:eastAsia="Times New Roman"/>
          <w:i/>
          <w:iCs/>
          <w:sz w:val="24"/>
          <w:szCs w:val="24"/>
        </w:rPr>
        <w:t xml:space="preserve"> </w:t>
      </w:r>
      <w:r w:rsidRPr="00D76F6D">
        <w:rPr>
          <w:rFonts w:ascii="Times New Roman" w:hAnsi="Times New Roman" w:cs="Times New Roman" w:eastAsia="Times New Roman"/>
          <w:i/>
          <w:iCs/>
          <w:sz w:val="24"/>
          <w:szCs w:val="24"/>
        </w:rPr>
        <w:t>Department heads can access their staff’s training records via the department head’s computer.</w:t>
      </w:r>
    </w:p>
    <w:tbl>
      <w:tblPr>
        <w:tblStyle w:val="TableGrid"/>
        <w:tblW w:w="9923" w:type="dxa"/>
        <w:tblInd w:w="108" w:type="dxa"/>
        <w:tblLook w:val="04A0" w:firstRow="1" w:lastRow="0" w:firstColumn="1" w:lastColumn="0" w:noHBand="0" w:noVBand="1"/>
      </w:tblPr>
      <w:tblGrid>
        <w:gridCol w:w="5017"/>
        <w:gridCol w:w="4906"/>
      </w:tblGrid>
      <w:tr w:rsidR="00A948A6" w:rsidRPr="0090524D" w14:paraId="7516877D" w14:textId="77777777" w:rsidTr="00A70A40">
        <w:trPr>
          <w:cantSplit/>
        </w:trPr>
        <w:tc>
          <w:tcPr>
            <w:tcW w:w="5017" w:type="dxa"/>
          </w:tcPr>
          <w:p w14:paraId="307D4225" w14:textId="77777777" w:rsidR="00A948A6" w:rsidRPr="0090524D" w:rsidRDefault="00A948A6" w:rsidP="00A70A40">
            <w:pPr>
              <w:keepLines/>
              <w:tabs>
                <w:tab w:val="left" w:pos="6045"/>
              </w:tabs>
              <w:spacing w:line="312" w:lineRule="auto"/>
              <w:ind w:firstLine="0"/>
              <w:jc w:val="center"/>
              <w:rPr>
                <w:rFonts w:ascii="Times New Roman" w:hAnsi="Times New Roman"/>
                <w:i/>
                <w:sz w:val="24"/>
                <w:szCs w:val="24"/>
              </w:rPr>
            </w:pPr>
            <w:r>
              <w:rPr>
                <w:rFonts w:ascii="Times New Roman" w:hAnsi="Times New Roman" w:cs="Times New Roman" w:eastAsia="Times New Roman"/>
                <w:sz w:val="24"/>
                <w:szCs w:val="24"/>
              </w:rPr>
              <w:t xml:space="preserve">Ngày/ Date: {{PREPARED_DATE}}</w:t>
            </w:r>
          </w:p>
        </w:tc>
        <w:tc>
          <w:tcPr>
            <w:tcW w:w="4906" w:type="dxa"/>
          </w:tcPr>
          <w:p w14:paraId="505F5A42" w14:textId="77777777" w:rsidR="00A948A6" w:rsidRPr="0090524D" w:rsidRDefault="00A948A6" w:rsidP="00A70A40">
            <w:pPr>
              <w:keepLines/>
              <w:tabs>
                <w:tab w:val="left" w:pos="6045"/>
              </w:tabs>
              <w:spacing w:line="312" w:lineRule="auto"/>
              <w:ind w:firstLine="0"/>
              <w:jc w:val="center"/>
              <w:rPr>
                <w:rFonts w:ascii="Times New Roman" w:hAnsi="Times New Roman"/>
                <w:i/>
                <w:sz w:val="24"/>
                <w:szCs w:val="24"/>
              </w:rPr>
            </w:pPr>
            <w:r>
              <w:rPr>
                <w:rFonts w:ascii="Times New Roman" w:hAnsi="Times New Roman" w:cs="Times New Roman" w:eastAsia="Times New Roman"/>
                <w:sz w:val="24"/>
                <w:szCs w:val="24"/>
              </w:rPr>
              <w:t xml:space="preserve">Ngày/ Date: {{APPROVED_DATE}}</w:t>
            </w:r>
          </w:p>
        </w:tc>
      </w:tr>
      <w:tr w:rsidR="00A948A6" w:rsidRPr="0090524D" w14:paraId="04DBF9A4" w14:textId="77777777" w:rsidTr="00A70A40">
        <w:trPr>
          <w:cantSplit/>
        </w:trPr>
        <w:tc>
          <w:tcPr>
            <w:tcW w:w="5017" w:type="dxa"/>
          </w:tcPr>
          <w:p w14:paraId="7C58CDBA" w14:textId="77777777" w:rsidR="00A948A6" w:rsidRPr="0090524D" w:rsidRDefault="00A948A6" w:rsidP="00A70A40">
            <w:pPr>
              <w:keepLines/>
              <w:tabs>
                <w:tab w:val="left" w:pos="6045"/>
              </w:tabs>
              <w:spacing w:line="312" w:lineRule="auto"/>
              <w:ind w:firstLine="0"/>
              <w:jc w:val="center"/>
              <w:rPr>
                <w:rFonts w:ascii="Times New Roman" w:hAnsi="Times New Roman"/>
                <w:sz w:val="24"/>
                <w:szCs w:val="24"/>
              </w:rPr>
            </w:pPr>
            <w:r w:rsidRPr="0090524D">
              <w:rPr>
                <w:rFonts w:ascii="Times New Roman" w:hAnsi="Times New Roman" w:cs="Times New Roman" w:eastAsia="Times New Roman"/>
                <w:sz w:val="24"/>
                <w:szCs w:val="24"/>
              </w:rPr>
              <w:t>Người chuẩn bị</w:t>
            </w:r>
          </w:p>
          <w:p w14:paraId="75D95A91" w14:textId="77777777" w:rsidR="00A948A6" w:rsidRPr="0090524D" w:rsidRDefault="00A948A6" w:rsidP="00A70A40">
            <w:pPr>
              <w:keepLines/>
              <w:tabs>
                <w:tab w:val="left" w:pos="6045"/>
              </w:tabs>
              <w:spacing w:line="312" w:lineRule="auto"/>
              <w:ind w:firstLine="0"/>
              <w:jc w:val="center"/>
              <w:rPr>
                <w:rFonts w:ascii="Times New Roman" w:hAnsi="Times New Roman"/>
                <w:i/>
                <w:sz w:val="24"/>
                <w:szCs w:val="24"/>
              </w:rPr>
            </w:pPr>
            <w:r w:rsidRPr="0090524D">
              <w:rPr>
                <w:rFonts w:ascii="Times New Roman" w:hAnsi="Times New Roman" w:cs="Times New Roman" w:eastAsia="Times New Roman"/>
                <w:i/>
                <w:sz w:val="24"/>
                <w:szCs w:val="24"/>
              </w:rPr>
              <w:t>Preprared by</w:t>
            </w:r>
          </w:p>
          <w:p>
            <w:pPr>
              <w:keepLines/>
              <w:tabs>
                <w:tab w:val="left" w:pos="6045"/>
              </w:tabs>
              <w:spacing w:line="312" w:lineRule="auto"/>
              <w:ind w:firstLine="0"/>
              <w:jc w:val="center"/>
              <w:rPr>
                <w:rFonts w:ascii="Times New Roman" w:hAnsi="Times New Roman"/>
                <w:i/>
                <w:sz w:val="24"/>
                <w:szCs w:val="24"/>
              </w:rPr>
            </w:pPr>
            <w:r>
              <w:rPr>
                <w:rFonts w:ascii="Times New Roman" w:hAnsi="Times New Roman" w:cs="Times New Roman" w:eastAsia="Times New Roman"/>
                <w:sz w:val="24"/>
                <w:szCs w:val="24"/>
              </w:rPr>
              <w:t xml:space="preserve">{{SIGNATURE:PREPARED}}</w:t>
            </w:r>
          </w:p>
        </w:tc>
        <w:tc>
          <w:tcPr>
            <w:tcW w:w="4906" w:type="dxa"/>
          </w:tcPr>
          <w:p w14:paraId="21697619" w14:textId="77777777" w:rsidR="00A948A6" w:rsidRPr="0090524D" w:rsidRDefault="00A948A6" w:rsidP="00A70A40">
            <w:pPr>
              <w:keepLines/>
              <w:tabs>
                <w:tab w:val="left" w:pos="6045"/>
              </w:tabs>
              <w:spacing w:line="312" w:lineRule="auto"/>
              <w:ind w:firstLine="0"/>
              <w:jc w:val="center"/>
              <w:rPr>
                <w:rFonts w:ascii="Times New Roman" w:hAnsi="Times New Roman"/>
                <w:sz w:val="24"/>
                <w:szCs w:val="24"/>
              </w:rPr>
            </w:pPr>
            <w:r w:rsidRPr="0090524D">
              <w:rPr>
                <w:rFonts w:ascii="Times New Roman" w:hAnsi="Times New Roman" w:cs="Times New Roman" w:eastAsia="Times New Roman"/>
                <w:sz w:val="24"/>
                <w:szCs w:val="24"/>
              </w:rPr>
              <w:t>Trưởng phòng QA</w:t>
            </w:r>
          </w:p>
          <w:p w14:paraId="65E45D4B" w14:textId="77777777" w:rsidR="00A948A6" w:rsidRPr="0090524D" w:rsidRDefault="00A948A6" w:rsidP="00A70A40">
            <w:pPr>
              <w:keepLines/>
              <w:tabs>
                <w:tab w:val="left" w:pos="6045"/>
              </w:tabs>
              <w:spacing w:line="312" w:lineRule="auto"/>
              <w:ind w:firstLine="0"/>
              <w:jc w:val="center"/>
              <w:rPr>
                <w:rFonts w:ascii="Times New Roman" w:hAnsi="Times New Roman"/>
                <w:i/>
                <w:sz w:val="24"/>
                <w:szCs w:val="24"/>
              </w:rPr>
            </w:pPr>
            <w:r>
              <w:rPr>
                <w:rFonts w:ascii="Times New Roman" w:hAnsi="Times New Roman" w:cs="Times New Roman" w:eastAsia="Times New Roman"/>
                <w:i/>
                <w:sz w:val="24"/>
                <w:szCs w:val="24"/>
              </w:rPr>
              <w:t>QA manager</w:t>
            </w:r>
          </w:p>
          <w:p>
            <w:pPr>
              <w:keepLines/>
              <w:tabs>
                <w:tab w:val="left" w:pos="6045"/>
              </w:tabs>
              <w:spacing w:line="312" w:lineRule="auto"/>
              <w:ind w:firstLine="0"/>
              <w:jc w:val="center"/>
              <w:rPr>
                <w:rFonts w:ascii="Times New Roman" w:hAnsi="Times New Roman"/>
                <w:i/>
                <w:sz w:val="24"/>
                <w:szCs w:val="24"/>
              </w:rPr>
            </w:pPr>
            <w:r>
              <w:rPr>
                <w:rFonts w:ascii="Times New Roman" w:hAnsi="Times New Roman" w:cs="Times New Roman" w:eastAsia="Times New Roman"/>
                <w:sz w:val="24"/>
                <w:szCs w:val="24"/>
              </w:rPr>
              <w:t xml:space="preserve">{{SIGNATURE:APPROVED}}</w:t>
            </w:r>
          </w:p>
        </w:tc>
      </w:tr>
    </w:tbl>
    <w:p w14:paraId="5E99C46E" w14:textId="4C1186F4" w:rsidR="0090524D" w:rsidRDefault="0090524D" w:rsidP="00E85916">
      <w:pPr>
        <w:tabs>
          <w:tab w:val="left" w:pos="6804"/>
        </w:tabs>
        <w:spacing w:line="312" w:lineRule="auto"/>
        <w:jc w:val="both"/>
        <w:rPr>
          <w:rFonts w:ascii="Times New Roman" w:hAnsi="Times New Roman"/>
          <w:b/>
          <w:bCs/>
          <w:color w:val="000000" w:themeColor="text1"/>
          <w:sz w:val="24"/>
          <w:szCs w:val="24"/>
        </w:rPr>
        <w:sectPr w:rsidR="0090524D" w:rsidSect="00AB5F12">
          <w:headerReference w:type="default" r:id="rId11"/>
          <w:footerReference w:type="default" r:id="rId14"/>
          <w:pgSz w:w="12240" w:h="15840"/>
          <w:pgMar w:top="1474" w:right="851" w:bottom="680" w:left="1418" w:header="1474" w:footer="425" w:gutter="0"/>
          <w:cols w:space="720"/>
          <w:docGrid w:linePitch="360"/>
        </w:sectPr>
      </w:pPr>
    </w:p>
    <w:p>
      <w:r>
        <w:rPr>
          <w:rFonts w:ascii="Times New Roman" w:hAnsi="Times New Roman" w:cs="Times New Roman" w:eastAsia="Times New Roman"/>
          <w:sz w:val="24"/>
          <w:szCs w:val="24"/>
        </w:rPr>
        <w:t xml:space="preserve">{{#OMIT}}</w:t>
      </w:r>
    </w:p>
    <w:p w14:paraId="34BC5586" w14:textId="5B0AF87D" w:rsidR="00A948A6" w:rsidRPr="00A65CAB" w:rsidRDefault="00A948A6" w:rsidP="00A948A6">
      <w:pPr>
        <w:rPr>
          <w:rFonts w:ascii="Times New Roman" w:hAnsi="Times New Roman"/>
          <w:b/>
          <w:bCs/>
          <w:i/>
          <w:iCs/>
        </w:rPr>
      </w:pPr>
      <w:r w:rsidRPr="008D0CD6">
        <w:rPr>
          <w:rFonts w:ascii="Times New Roman" w:hAnsi="Times New Roman" w:cs="Times New Roman" w:eastAsia="Times New Roman"/>
          <w:b/>
          <w:bCs/>
        </w:rPr>
        <w:lastRenderedPageBreak/>
        <w:t>LỊCH SỬ SỬA ĐỔI BỔ SUNG</w:t>
      </w:r>
      <w:r w:rsidR="00A65CAB">
        <w:rPr>
          <w:rFonts w:ascii="Times New Roman" w:hAnsi="Times New Roman" w:cs="Times New Roman" w:eastAsia="Times New Roman"/>
          <w:b/>
          <w:bCs/>
        </w:rPr>
        <w:t xml:space="preserve">/ </w:t>
      </w:r>
      <w:r w:rsidR="00A65CAB" w:rsidRPr="00A65CAB">
        <w:rPr>
          <w:rFonts w:ascii="Times New Roman" w:hAnsi="Times New Roman" w:cs="Times New Roman" w:eastAsia="Times New Roman"/>
          <w:b/>
          <w:bCs/>
          <w:i/>
          <w:iCs/>
        </w:rPr>
        <w:t>HISTORY REVISION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8"/>
        <w:gridCol w:w="1733"/>
        <w:gridCol w:w="1028"/>
        <w:gridCol w:w="6152"/>
      </w:tblGrid>
      <w:tr w:rsidR="00A948A6" w:rsidRPr="005079D1" w14:paraId="45F2D33E" w14:textId="77777777" w:rsidTr="00A70A40">
        <w:trPr>
          <w:cantSplit/>
        </w:trPr>
        <w:tc>
          <w:tcPr>
            <w:tcW w:w="526" w:type="pct"/>
            <w:vAlign w:val="center"/>
          </w:tcPr>
          <w:p w14:paraId="3829D477" w14:textId="77777777" w:rsidR="00A948A6" w:rsidRPr="00AB5F12" w:rsidRDefault="00A948A6" w:rsidP="00A70A40">
            <w:pPr>
              <w:pStyle w:val="Cp4VI"/>
              <w:keepLines/>
              <w:numPr>
                <w:ilvl w:val="0"/>
                <w:numId w:val="0"/>
              </w:numPr>
              <w:jc w:val="center"/>
              <w:rPr>
                <w:b/>
                <w:bCs/>
                <w:sz w:val="22"/>
                <w:szCs w:val="22"/>
                <w:lang w:val="de-DE"/>
              </w:rPr>
            </w:pPr>
            <w:r w:rsidRPr="00AB5F12">
              <w:rPr>
                <w:rFonts w:ascii="Times New Roman" w:hAnsi="Times New Roman" w:cs="Times New Roman" w:eastAsia="Times New Roman"/>
                <w:b/>
                <w:bCs/>
                <w:sz w:val="22"/>
                <w:szCs w:val="22"/>
                <w:lang w:val="de-DE"/>
              </w:rPr>
              <w:t>STT</w:t>
            </w:r>
          </w:p>
          <w:p w14:paraId="37C8AA74" w14:textId="77777777" w:rsidR="00A948A6" w:rsidRPr="00AB5F12" w:rsidRDefault="00A948A6" w:rsidP="00A70A40">
            <w:pPr>
              <w:pStyle w:val="Cp4VI"/>
              <w:keepLines/>
              <w:numPr>
                <w:ilvl w:val="0"/>
                <w:numId w:val="0"/>
              </w:numPr>
              <w:jc w:val="center"/>
              <w:rPr>
                <w:sz w:val="22"/>
                <w:szCs w:val="22"/>
                <w:lang w:val="fr-FR"/>
              </w:rPr>
            </w:pPr>
            <w:r w:rsidRPr="00AB5F12">
              <w:rPr>
                <w:rFonts w:ascii="Times New Roman" w:hAnsi="Times New Roman" w:cs="Times New Roman" w:eastAsia="Times New Roman"/>
                <w:b/>
                <w:bCs/>
                <w:i/>
                <w:iCs/>
                <w:sz w:val="22"/>
                <w:szCs w:val="22"/>
                <w:lang w:val="de-DE"/>
              </w:rPr>
              <w:t>No</w:t>
            </w:r>
          </w:p>
        </w:tc>
        <w:tc>
          <w:tcPr>
            <w:tcW w:w="870" w:type="pct"/>
            <w:vAlign w:val="center"/>
          </w:tcPr>
          <w:p w14:paraId="283FFA16" w14:textId="77777777" w:rsidR="00A948A6" w:rsidRPr="00AB5F12" w:rsidRDefault="00A948A6" w:rsidP="00A70A40">
            <w:pPr>
              <w:pStyle w:val="Cp4VI"/>
              <w:keepLines/>
              <w:numPr>
                <w:ilvl w:val="0"/>
                <w:numId w:val="0"/>
              </w:numPr>
              <w:jc w:val="center"/>
              <w:rPr>
                <w:b/>
                <w:bCs/>
                <w:sz w:val="22"/>
                <w:szCs w:val="22"/>
                <w:lang w:val="de-DE"/>
              </w:rPr>
            </w:pPr>
            <w:r w:rsidRPr="00AB5F12">
              <w:rPr>
                <w:rFonts w:ascii="Times New Roman" w:hAnsi="Times New Roman" w:cs="Times New Roman" w:eastAsia="Times New Roman"/>
                <w:b/>
                <w:bCs/>
                <w:sz w:val="22"/>
                <w:szCs w:val="22"/>
                <w:lang w:val="de-DE"/>
              </w:rPr>
              <w:t xml:space="preserve">Mã tài liệu </w:t>
            </w:r>
          </w:p>
          <w:p w14:paraId="3969DE95" w14:textId="77777777" w:rsidR="00A948A6" w:rsidRPr="00AB5F12" w:rsidRDefault="00A948A6" w:rsidP="00A70A40">
            <w:pPr>
              <w:pStyle w:val="Cp4VI"/>
              <w:keepLines/>
              <w:numPr>
                <w:ilvl w:val="0"/>
                <w:numId w:val="0"/>
              </w:numPr>
              <w:jc w:val="center"/>
              <w:rPr>
                <w:sz w:val="22"/>
                <w:szCs w:val="22"/>
                <w:lang w:val="fr-FR"/>
              </w:rPr>
            </w:pPr>
            <w:r w:rsidRPr="00AB5F12">
              <w:rPr>
                <w:rFonts w:ascii="Times New Roman" w:hAnsi="Times New Roman" w:cs="Times New Roman" w:eastAsia="Times New Roman"/>
                <w:b/>
                <w:bCs/>
                <w:sz w:val="22"/>
                <w:szCs w:val="22"/>
                <w:lang w:val="de-DE"/>
              </w:rPr>
              <w:t>Code</w:t>
            </w:r>
          </w:p>
        </w:tc>
        <w:tc>
          <w:tcPr>
            <w:tcW w:w="516" w:type="pct"/>
            <w:vAlign w:val="center"/>
          </w:tcPr>
          <w:p w14:paraId="2D8CC3A3" w14:textId="77777777" w:rsidR="00A948A6" w:rsidRPr="00AB5F12" w:rsidRDefault="00A948A6" w:rsidP="00A70A40">
            <w:pPr>
              <w:pStyle w:val="Cp4VI"/>
              <w:keepLines/>
              <w:numPr>
                <w:ilvl w:val="0"/>
                <w:numId w:val="0"/>
              </w:numPr>
              <w:jc w:val="center"/>
              <w:rPr>
                <w:sz w:val="22"/>
                <w:szCs w:val="22"/>
                <w:lang w:val="fr-FR"/>
              </w:rPr>
            </w:pPr>
            <w:r w:rsidRPr="00AB5F12">
              <w:rPr>
                <w:rFonts w:ascii="Times New Roman" w:hAnsi="Times New Roman" w:cs="Times New Roman" w:eastAsia="Times New Roman"/>
                <w:b/>
                <w:bCs/>
                <w:sz w:val="22"/>
                <w:szCs w:val="22"/>
                <w:lang w:val="de-DE"/>
              </w:rPr>
              <w:t>Version</w:t>
            </w:r>
          </w:p>
        </w:tc>
        <w:tc>
          <w:tcPr>
            <w:tcW w:w="3088" w:type="pct"/>
            <w:vAlign w:val="center"/>
          </w:tcPr>
          <w:p w14:paraId="0C39FEF6" w14:textId="33B4416E" w:rsidR="00A948A6" w:rsidRPr="00AB5F12" w:rsidRDefault="00AB5F12" w:rsidP="00A70A40">
            <w:pPr>
              <w:keepLines/>
              <w:spacing w:line="312" w:lineRule="auto"/>
              <w:jc w:val="center"/>
              <w:rPr>
                <w:rFonts w:ascii="Times New Roman" w:hAnsi="Times New Roman"/>
                <w:b/>
                <w:bCs/>
                <w:lang w:val="de-DE"/>
              </w:rPr>
            </w:pPr>
            <w:r>
              <w:rPr>
                <w:rFonts w:ascii="Times New Roman" w:hAnsi="Times New Roman" w:cs="Times New Roman" w:eastAsia="Times New Roman"/>
                <w:b/>
                <w:bCs/>
                <w:lang w:val="de-DE"/>
              </w:rPr>
              <w:t>Mô tả</w:t>
            </w:r>
            <w:r w:rsidR="00A948A6" w:rsidRPr="00AB5F12">
              <w:rPr>
                <w:rFonts w:ascii="Times New Roman" w:hAnsi="Times New Roman" w:cs="Times New Roman" w:eastAsia="Times New Roman"/>
                <w:b/>
                <w:bCs/>
                <w:lang w:val="de-DE"/>
              </w:rPr>
              <w:t xml:space="preserve"> thay đổi </w:t>
            </w:r>
          </w:p>
          <w:p w14:paraId="27F6E66E" w14:textId="0873377F" w:rsidR="00A948A6" w:rsidRPr="00AB5F12" w:rsidRDefault="00AB5F12" w:rsidP="00A70A40">
            <w:pPr>
              <w:keepLines/>
              <w:spacing w:line="312" w:lineRule="auto"/>
              <w:jc w:val="center"/>
              <w:rPr>
                <w:rFonts w:ascii="Times New Roman" w:hAnsi="Times New Roman"/>
                <w:b/>
                <w:bCs/>
                <w:lang w:val="de-DE"/>
              </w:rPr>
            </w:pPr>
            <w:r>
              <w:rPr>
                <w:rFonts w:ascii="Times New Roman" w:hAnsi="Times New Roman" w:cs="Times New Roman" w:eastAsia="Times New Roman"/>
                <w:b/>
                <w:bCs/>
                <w:i/>
                <w:iCs/>
                <w:lang w:val="de-DE"/>
              </w:rPr>
              <w:t xml:space="preserve">Description of </w:t>
            </w:r>
            <w:r w:rsidR="00A948A6" w:rsidRPr="00AB5F12">
              <w:rPr>
                <w:rFonts w:ascii="Times New Roman" w:hAnsi="Times New Roman" w:cs="Times New Roman" w:eastAsia="Times New Roman"/>
                <w:b/>
                <w:bCs/>
                <w:i/>
                <w:iCs/>
                <w:lang w:val="de-DE"/>
              </w:rPr>
              <w:t>change</w:t>
            </w:r>
          </w:p>
        </w:tc>
      </w:tr>
      <w:tr w:rsidR="00A948A6" w:rsidRPr="005079D1" w14:paraId="6091A39D" w14:textId="77777777" w:rsidTr="00A70A40">
        <w:trPr>
          <w:cantSplit/>
        </w:trPr>
        <w:tc>
          <w:tcPr>
            <w:tcW w:w="526" w:type="pct"/>
            <w:vAlign w:val="center"/>
          </w:tcPr>
          <w:p w14:paraId="0F9EBDBB" w14:textId="77777777" w:rsidR="00A948A6" w:rsidRPr="00AB5F12" w:rsidRDefault="00A948A6" w:rsidP="00A70A40">
            <w:pPr>
              <w:pStyle w:val="Cp4VI"/>
              <w:keepLines/>
              <w:numPr>
                <w:ilvl w:val="0"/>
                <w:numId w:val="0"/>
              </w:numPr>
              <w:jc w:val="center"/>
              <w:rPr>
                <w:lang w:val="fr-FR"/>
              </w:rPr>
            </w:pPr>
            <w:r w:rsidRPr="00AB5F12">
              <w:rPr>
                <w:rFonts w:ascii="Times New Roman" w:hAnsi="Times New Roman" w:cs="Times New Roman" w:eastAsia="Times New Roman"/>
                <w:lang w:val="fr-FR"/>
              </w:rPr>
              <w:t>1</w:t>
            </w:r>
          </w:p>
        </w:tc>
        <w:tc>
          <w:tcPr>
            <w:tcW w:w="870" w:type="pct"/>
            <w:vAlign w:val="center"/>
          </w:tcPr>
          <w:p w14:paraId="57E157FE" w14:textId="0A756DBD" w:rsidR="00A948A6" w:rsidRPr="00AB5F12" w:rsidRDefault="00A948A6" w:rsidP="00A70A40">
            <w:pPr>
              <w:pStyle w:val="Cp4VI"/>
              <w:keepLines/>
              <w:numPr>
                <w:ilvl w:val="0"/>
                <w:numId w:val="0"/>
              </w:numPr>
              <w:rPr>
                <w:lang w:val="fr-FR"/>
              </w:rPr>
            </w:pPr>
            <w:r w:rsidRPr="00AB5F12">
              <w:rPr>
                <w:rFonts w:ascii="Times New Roman" w:hAnsi="Times New Roman" w:cs="Times New Roman" w:eastAsia="Times New Roman"/>
                <w:lang w:val="fr-FR"/>
              </w:rPr>
              <w:t>APD.0014</w:t>
            </w:r>
          </w:p>
        </w:tc>
        <w:tc>
          <w:tcPr>
            <w:tcW w:w="516" w:type="pct"/>
            <w:vAlign w:val="center"/>
          </w:tcPr>
          <w:p w14:paraId="7AF999CA" w14:textId="77777777" w:rsidR="00A948A6" w:rsidRPr="00AB5F12" w:rsidRDefault="00A948A6" w:rsidP="00A70A40">
            <w:pPr>
              <w:pStyle w:val="Cp4VI"/>
              <w:keepLines/>
              <w:numPr>
                <w:ilvl w:val="0"/>
                <w:numId w:val="0"/>
              </w:numPr>
              <w:jc w:val="center"/>
              <w:rPr>
                <w:lang w:val="fr-FR"/>
              </w:rPr>
            </w:pPr>
            <w:r w:rsidRPr="00AB5F12">
              <w:rPr>
                <w:rFonts w:ascii="Times New Roman" w:hAnsi="Times New Roman" w:cs="Times New Roman" w:eastAsia="Times New Roman"/>
                <w:lang w:val="fr-FR"/>
              </w:rPr>
              <w:t>01</w:t>
            </w:r>
          </w:p>
        </w:tc>
        <w:tc>
          <w:tcPr>
            <w:tcW w:w="3088" w:type="pct"/>
            <w:vAlign w:val="center"/>
          </w:tcPr>
          <w:p w14:paraId="548DD783" w14:textId="77777777" w:rsidR="00A948A6" w:rsidRPr="00AB5F12" w:rsidRDefault="00A948A6" w:rsidP="00A70A40">
            <w:pPr>
              <w:pStyle w:val="Cp4VI"/>
              <w:keepLines/>
              <w:numPr>
                <w:ilvl w:val="0"/>
                <w:numId w:val="0"/>
              </w:numPr>
              <w:rPr>
                <w:lang w:val="fr-FR"/>
              </w:rPr>
            </w:pPr>
            <w:r w:rsidRPr="00AB5F12">
              <w:rPr>
                <w:rFonts w:ascii="Times New Roman" w:hAnsi="Times New Roman" w:cs="Times New Roman" w:eastAsia="Times New Roman"/>
                <w:lang w:val="fr-FR"/>
              </w:rPr>
              <w:t xml:space="preserve">Ban hành lần đầu/ </w:t>
            </w:r>
            <w:r w:rsidRPr="00AB5F12">
              <w:rPr>
                <w:rFonts w:ascii="Times New Roman" w:hAnsi="Times New Roman" w:cs="Times New Roman" w:eastAsia="Times New Roman"/>
                <w:i/>
                <w:iCs/>
                <w:lang w:val="fr-FR"/>
              </w:rPr>
              <w:t>Initial inssuance</w:t>
            </w:r>
          </w:p>
        </w:tc>
      </w:tr>
      <w:tr w:rsidR="00A948A6" w:rsidRPr="005079D1" w14:paraId="21AF0060" w14:textId="77777777" w:rsidTr="00A70A40">
        <w:trPr>
          <w:cantSplit/>
        </w:trPr>
        <w:tc>
          <w:tcPr>
            <w:tcW w:w="526" w:type="pct"/>
            <w:vAlign w:val="center"/>
          </w:tcPr>
          <w:p w14:paraId="4E3EB4DF" w14:textId="77777777" w:rsidR="00A948A6" w:rsidRPr="00AB5F12" w:rsidRDefault="00A948A6" w:rsidP="00A70A40">
            <w:pPr>
              <w:pStyle w:val="Cp4VI"/>
              <w:keepLines/>
              <w:numPr>
                <w:ilvl w:val="0"/>
                <w:numId w:val="0"/>
              </w:numPr>
              <w:jc w:val="center"/>
              <w:rPr>
                <w:lang w:val="fr-FR"/>
              </w:rPr>
            </w:pPr>
            <w:r w:rsidRPr="00AB5F12">
              <w:rPr>
                <w:rFonts w:ascii="Times New Roman" w:hAnsi="Times New Roman" w:cs="Times New Roman" w:eastAsia="Times New Roman"/>
                <w:lang w:val="fr-FR"/>
              </w:rPr>
              <w:t>2</w:t>
            </w:r>
          </w:p>
        </w:tc>
        <w:tc>
          <w:tcPr>
            <w:tcW w:w="870" w:type="pct"/>
            <w:vAlign w:val="center"/>
          </w:tcPr>
          <w:p w14:paraId="56ADABFF" w14:textId="4BCDA4C6" w:rsidR="00A948A6" w:rsidRPr="00AB5F12" w:rsidRDefault="00A948A6" w:rsidP="00A70A40">
            <w:pPr>
              <w:pStyle w:val="Cp4VI"/>
              <w:keepLines/>
              <w:numPr>
                <w:ilvl w:val="0"/>
                <w:numId w:val="0"/>
              </w:numPr>
              <w:rPr>
                <w:lang w:val="fr-FR"/>
              </w:rPr>
            </w:pPr>
            <w:r w:rsidRPr="00AB5F12">
              <w:rPr>
                <w:rFonts w:ascii="Times New Roman" w:hAnsi="Times New Roman" w:cs="Times New Roman" w:eastAsia="Times New Roman"/>
                <w:lang w:val="fr-FR"/>
              </w:rPr>
              <w:t>APD.0014</w:t>
            </w:r>
          </w:p>
        </w:tc>
        <w:tc>
          <w:tcPr>
            <w:tcW w:w="516" w:type="pct"/>
            <w:vAlign w:val="center"/>
          </w:tcPr>
          <w:p w14:paraId="5FAC3F6F" w14:textId="715D5FE9" w:rsidR="00A948A6" w:rsidRPr="00AB5F12" w:rsidRDefault="00A948A6" w:rsidP="00A70A40">
            <w:pPr>
              <w:pStyle w:val="Cp4VI"/>
              <w:keepLines/>
              <w:numPr>
                <w:ilvl w:val="0"/>
                <w:numId w:val="0"/>
              </w:numPr>
              <w:jc w:val="center"/>
              <w:rPr>
                <w:lang w:val="fr-FR"/>
              </w:rPr>
            </w:pPr>
            <w:r w:rsidRPr="00AB5F12">
              <w:rPr>
                <w:rFonts w:ascii="Times New Roman" w:hAnsi="Times New Roman" w:cs="Times New Roman" w:eastAsia="Times New Roman"/>
                <w:lang w:val="fr-FR"/>
              </w:rPr>
              <w:t>1.0</w:t>
            </w:r>
            <w:r w:rsidR="004F11E1">
              <w:rPr>
                <w:rFonts w:ascii="Times New Roman" w:hAnsi="Times New Roman" w:cs="Times New Roman" w:eastAsia="Times New Roman"/>
                <w:lang w:val="fr-FR"/>
              </w:rPr>
              <w:t>.</w:t>
            </w:r>
            <w:r w:rsidRPr="00AB5F12">
              <w:rPr>
                <w:rFonts w:ascii="Times New Roman" w:hAnsi="Times New Roman" w:cs="Times New Roman" w:eastAsia="Times New Roman"/>
                <w:lang w:val="fr-FR"/>
              </w:rPr>
              <w:t>0</w:t>
            </w:r>
          </w:p>
        </w:tc>
        <w:tc>
          <w:tcPr>
            <w:tcW w:w="3088" w:type="pct"/>
            <w:vAlign w:val="center"/>
          </w:tcPr>
          <w:p w14:paraId="6E0A7171" w14:textId="77777777" w:rsidR="00A948A6" w:rsidRPr="00AB5F12" w:rsidRDefault="00A948A6" w:rsidP="00A70A40">
            <w:pPr>
              <w:pStyle w:val="Cp4VI"/>
              <w:keepLines/>
              <w:numPr>
                <w:ilvl w:val="0"/>
                <w:numId w:val="0"/>
              </w:numPr>
              <w:rPr>
                <w:lang w:val="fr-FR"/>
              </w:rPr>
            </w:pPr>
            <w:r w:rsidRPr="00AB5F12">
              <w:rPr>
                <w:rFonts w:ascii="Times New Roman" w:hAnsi="Times New Roman" w:cs="Times New Roman" w:eastAsia="Times New Roman"/>
                <w:lang w:val="fr-FR"/>
              </w:rPr>
              <w:t xml:space="preserve">Ban hành lại trên hệ thống phần mềm/ </w:t>
            </w:r>
            <w:r w:rsidRPr="00AB5F12">
              <w:rPr>
                <w:rFonts w:ascii="Times New Roman" w:hAnsi="Times New Roman" w:cs="Times New Roman" w:eastAsia="Times New Roman"/>
                <w:i/>
                <w:iCs/>
                <w:lang w:val="fr-FR"/>
              </w:rPr>
              <w:t>Re-issued in the EDMS</w:t>
            </w:r>
          </w:p>
        </w:tc>
      </w:tr>
      <w:tr w:rsidR="00A948A6" w:rsidRPr="005079D1" w14:paraId="7EE548E6" w14:textId="77777777" w:rsidTr="00A70A40">
        <w:trPr>
          <w:cantSplit/>
        </w:trPr>
        <w:tc>
          <w:tcPr>
            <w:tcW w:w="526" w:type="pct"/>
            <w:vAlign w:val="center"/>
          </w:tcPr>
          <w:p w14:paraId="51AE3452" w14:textId="77777777" w:rsidR="00A948A6" w:rsidRPr="00AB5F12" w:rsidRDefault="00A948A6" w:rsidP="00A70A40">
            <w:pPr>
              <w:pStyle w:val="Cp4VI"/>
              <w:keepLines/>
              <w:numPr>
                <w:ilvl w:val="0"/>
                <w:numId w:val="0"/>
              </w:numPr>
              <w:jc w:val="center"/>
              <w:rPr>
                <w:lang w:val="fr-FR"/>
              </w:rPr>
            </w:pPr>
            <w:r w:rsidRPr="00AB5F12">
              <w:rPr>
                <w:rFonts w:ascii="Times New Roman" w:hAnsi="Times New Roman" w:cs="Times New Roman" w:eastAsia="Times New Roman"/>
                <w:lang w:val="fr-FR"/>
              </w:rPr>
              <w:t>3</w:t>
            </w:r>
          </w:p>
        </w:tc>
        <w:tc>
          <w:tcPr>
            <w:tcW w:w="870" w:type="pct"/>
            <w:vAlign w:val="center"/>
          </w:tcPr>
          <w:p w14:paraId="231A18A4" w14:textId="7B071631" w:rsidR="00A948A6" w:rsidRPr="00AB5F12" w:rsidRDefault="00A948A6" w:rsidP="00A70A40">
            <w:pPr>
              <w:pStyle w:val="Cp4VI"/>
              <w:keepLines/>
              <w:numPr>
                <w:ilvl w:val="0"/>
                <w:numId w:val="0"/>
              </w:numPr>
              <w:rPr>
                <w:lang w:val="fr-FR"/>
              </w:rPr>
            </w:pPr>
            <w:r w:rsidRPr="00AB5F12">
              <w:rPr>
                <w:rFonts w:ascii="Times New Roman" w:hAnsi="Times New Roman" w:cs="Times New Roman" w:eastAsia="Times New Roman"/>
                <w:lang w:val="fr-FR"/>
              </w:rPr>
              <w:t>APD.0014</w:t>
            </w:r>
          </w:p>
        </w:tc>
        <w:tc>
          <w:tcPr>
            <w:tcW w:w="516" w:type="pct"/>
            <w:vAlign w:val="center"/>
          </w:tcPr>
          <w:p w14:paraId="3B2FFFCE" w14:textId="263562FC" w:rsidR="00A948A6" w:rsidRPr="00AB5F12" w:rsidRDefault="00A948A6" w:rsidP="00A70A40">
            <w:pPr>
              <w:pStyle w:val="Cp4VI"/>
              <w:keepLines/>
              <w:numPr>
                <w:ilvl w:val="0"/>
                <w:numId w:val="0"/>
              </w:numPr>
              <w:jc w:val="center"/>
              <w:rPr>
                <w:lang w:val="fr-FR"/>
              </w:rPr>
            </w:pPr>
            <w:r w:rsidRPr="00AB5F12">
              <w:rPr>
                <w:rFonts w:ascii="Times New Roman" w:hAnsi="Times New Roman" w:cs="Times New Roman" w:eastAsia="Times New Roman"/>
                <w:lang w:val="fr-FR"/>
              </w:rPr>
              <w:t>2.0</w:t>
            </w:r>
            <w:r w:rsidR="004F11E1">
              <w:rPr>
                <w:rFonts w:ascii="Times New Roman" w:hAnsi="Times New Roman" w:cs="Times New Roman" w:eastAsia="Times New Roman"/>
                <w:lang w:val="fr-FR"/>
              </w:rPr>
              <w:t>.</w:t>
            </w:r>
            <w:r w:rsidRPr="00AB5F12">
              <w:rPr>
                <w:rFonts w:ascii="Times New Roman" w:hAnsi="Times New Roman" w:cs="Times New Roman" w:eastAsia="Times New Roman"/>
                <w:lang w:val="fr-FR"/>
              </w:rPr>
              <w:t>0</w:t>
            </w:r>
          </w:p>
        </w:tc>
        <w:tc>
          <w:tcPr>
            <w:tcW w:w="3088" w:type="pct"/>
            <w:vAlign w:val="center"/>
          </w:tcPr>
          <w:p w14:paraId="729B2AA2" w14:textId="78A9AD13" w:rsidR="00AB5F12" w:rsidRDefault="00AB5F12" w:rsidP="00A948A6">
            <w:pPr>
              <w:pStyle w:val="Cp4VI"/>
              <w:keepLines/>
              <w:numPr>
                <w:ilvl w:val="0"/>
                <w:numId w:val="0"/>
              </w:numPr>
              <w:tabs>
                <w:tab w:val="left" w:pos="0"/>
              </w:tabs>
            </w:pPr>
            <w:r w:rsidRPr="00AB5F12">
              <w:rPr>
                <w:rFonts w:ascii="Times New Roman" w:hAnsi="Times New Roman" w:cs="Times New Roman" w:eastAsia="Times New Roman"/>
              </w:rPr>
              <w:t>Cập nhật nội dung biểu mẫu: bổ sung thông tin mã đào tạo và loại bỏ thông tin vị trí</w:t>
            </w:r>
            <w:r>
              <w:rPr>
                <w:rFonts w:ascii="Times New Roman" w:hAnsi="Times New Roman" w:cs="Times New Roman" w:eastAsia="Times New Roman"/>
              </w:rPr>
              <w:t xml:space="preserve"> làm việc. </w:t>
            </w:r>
          </w:p>
          <w:p w14:paraId="1E0347C6" w14:textId="1CCC35F7" w:rsidR="00A948A6" w:rsidRPr="00AB5F12" w:rsidRDefault="00AB5F12" w:rsidP="00A948A6">
            <w:pPr>
              <w:pStyle w:val="Cp4VI"/>
              <w:keepLines/>
              <w:numPr>
                <w:ilvl w:val="0"/>
                <w:numId w:val="0"/>
              </w:numPr>
              <w:tabs>
                <w:tab w:val="left" w:pos="0"/>
              </w:tabs>
              <w:rPr>
                <w:i/>
                <w:iCs/>
              </w:rPr>
            </w:pPr>
            <w:r w:rsidRPr="00AB5F12">
              <w:rPr>
                <w:rFonts w:ascii="Times New Roman" w:hAnsi="Times New Roman" w:cs="Times New Roman" w:eastAsia="Times New Roman"/>
                <w:i/>
                <w:iCs/>
              </w:rPr>
              <w:t xml:space="preserve">Updated the form content by adding the training number information and removing the </w:t>
            </w:r>
            <w:r>
              <w:rPr>
                <w:rFonts w:ascii="Times New Roman" w:hAnsi="Times New Roman" w:cs="Times New Roman" w:eastAsia="Times New Roman"/>
                <w:i/>
                <w:iCs/>
              </w:rPr>
              <w:t xml:space="preserve">work position. </w:t>
            </w:r>
          </w:p>
        </w:tc>
      </w:tr>
    </w:tbl>
    <w:p>
      <w:r>
        <w:rPr>
          <w:rFonts w:ascii="Times New Roman" w:hAnsi="Times New Roman" w:cs="Times New Roman" w:eastAsia="Times New Roman"/>
          <w:sz w:val="24"/>
          <w:szCs w:val="24"/>
        </w:rPr>
        <w:t xml:space="preserve">{{/OMIT}}</w:t>
      </w:r>
    </w:p>
    <w:p w14:paraId="29B71D70" w14:textId="639810BA" w:rsidR="000915C2" w:rsidRPr="0090524D" w:rsidRDefault="000915C2" w:rsidP="00E85916">
      <w:pPr>
        <w:tabs>
          <w:tab w:val="left" w:pos="7938"/>
        </w:tabs>
        <w:spacing w:line="312" w:lineRule="auto"/>
        <w:jc w:val="both"/>
        <w:rPr>
          <w:rFonts w:ascii="Times New Roman" w:hAnsi="Times New Roman"/>
          <w:b/>
          <w:color w:val="000000" w:themeColor="text1"/>
          <w:sz w:val="24"/>
          <w:szCs w:val="24"/>
        </w:rPr>
      </w:pPr>
    </w:p>
    <w:sectPr w:rsidR="000915C2" w:rsidRPr="0090524D" w:rsidSect="00AB5F12">
      <w:pgSz w:w="12240" w:h="15840"/>
      <w:pgMar w:top="1474" w:right="851" w:bottom="680" w:left="1418" w:header="1474"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96F42" w14:textId="77777777" w:rsidR="00C5509E" w:rsidRDefault="00C5509E" w:rsidP="00E92B55">
      <w:r>
        <w:separator/>
      </w:r>
    </w:p>
  </w:endnote>
  <w:endnote w:type="continuationSeparator" w:id="0">
    <w:p w14:paraId="72C2C50A" w14:textId="77777777" w:rsidR="00C5509E" w:rsidRDefault="00C5509E" w:rsidP="00E92B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Helve">
    <w:altName w:val="Calibri"/>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87EFB" w14:textId="77777777" w:rsidR="00C5509E" w:rsidRDefault="00C5509E" w:rsidP="00E92B55">
      <w:r>
        <w:separator/>
      </w:r>
    </w:p>
  </w:footnote>
  <w:footnote w:type="continuationSeparator" w:id="0">
    <w:p w14:paraId="5603D241" w14:textId="77777777" w:rsidR="00C5509E" w:rsidRDefault="00C5509E" w:rsidP="00E92B55">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9923"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2269"/>
      <w:gridCol w:w="4681"/>
      <w:gridCol w:w="2973"/>
    </w:tblGrid>
    <w:tr w:rsidR="00A948A6" w:rsidRPr="0090524D" w14:paraId="18F30025" w14:textId="77777777" w:rsidTr="00961157">
      <w:trPr>
        <w:cantSplit/>
        <w:trHeight w:val="714"/>
      </w:trPr>
      <w:tc>
        <w:tcPr>
          <w:tcW w:w="2269" w:type="dxa"/>
          <w:vMerge w:val="restart"/>
          <w:tcBorders>
            <w:top w:val="single" w:sz="2" w:space="0" w:color="auto"/>
            <w:left w:val="single" w:sz="2" w:space="0" w:color="auto"/>
            <w:bottom w:val="single" w:sz="2" w:space="0" w:color="auto"/>
            <w:right w:val="single" w:sz="2" w:space="0" w:color="auto"/>
          </w:tcBorders>
          <w:vAlign w:val="center"/>
          <w:hideMark/>
        </w:tcPr>
        <w:p w14:paraId="3BA43EEC" w14:textId="0215DB7E" w:rsidR="00A948A6" w:rsidRPr="0090524D" w:rsidRDefault="00A948A6" w:rsidP="00A948A6">
          <w:pPr>
            <w:keepNext/>
            <w:spacing w:line="312" w:lineRule="auto"/>
            <w:jc w:val="center"/>
            <w:rPr>
              <w:rFonts w:ascii="Times New Roman" w:hAnsi="Times New Roman"/>
              <w:b/>
              <w:color w:val="000000" w:themeColor="text1"/>
              <w:sz w:val="24"/>
              <w:szCs w:val="24"/>
            </w:rPr>
          </w:pPr>
          <w:r w:rsidRPr="0090524D">
            <w:rPr>
              <w:rFonts w:ascii="Times New Roman" w:hAnsi="Times New Roman" w:cs="Times New Roman" w:eastAsia="Times New Roman"/>
              <w:b/>
              <w:noProof/>
              <w:color w:val="000000" w:themeColor="text1"/>
              <w:sz w:val="24"/>
              <w:szCs w:val="24"/>
            </w:rPr>
            <w:drawing>
              <wp:inline distT="0" distB="0" distL="0" distR="0" wp14:anchorId="5A0815FD" wp14:editId="02BF6060">
                <wp:extent cx="1112520" cy="806789"/>
                <wp:effectExtent l="0" t="0" r="0" b="0"/>
                <wp:docPr id="90351013" name="Picture 2"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5771218" descr="A logo for a company&#10;&#10;AI-generated content may b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15636" cy="809049"/>
                        </a:xfrm>
                        <a:prstGeom prst="rect">
                          <a:avLst/>
                        </a:prstGeom>
                        <a:noFill/>
                        <a:ln>
                          <a:noFill/>
                        </a:ln>
                      </pic:spPr>
                    </pic:pic>
                  </a:graphicData>
                </a:graphic>
              </wp:inline>
            </w:drawing>
          </w:r>
        </w:p>
      </w:tc>
      <w:tc>
        <w:tcPr>
          <w:tcW w:w="4681" w:type="dxa"/>
          <w:vMerge w:val="restart"/>
          <w:tcBorders>
            <w:top w:val="single" w:sz="2" w:space="0" w:color="auto"/>
            <w:left w:val="single" w:sz="2" w:space="0" w:color="auto"/>
            <w:bottom w:val="single" w:sz="8" w:space="0" w:color="auto"/>
            <w:right w:val="single" w:sz="2" w:space="0" w:color="auto"/>
          </w:tcBorders>
          <w:vAlign w:val="center"/>
          <w:hideMark/>
        </w:tcPr>
        <w:p w14:paraId="229BEBBF" w14:textId="77777777" w:rsidR="00A948A6" w:rsidRPr="0090524D" w:rsidRDefault="00A948A6" w:rsidP="000F503E">
          <w:pPr>
            <w:tabs>
              <w:tab w:val="left" w:pos="7938"/>
            </w:tabs>
            <w:spacing w:line="312" w:lineRule="auto"/>
            <w:jc w:val="center"/>
            <w:rPr>
              <w:rFonts w:ascii="Times New Roman" w:hAnsi="Times New Roman"/>
              <w:b/>
              <w:color w:val="000000" w:themeColor="text1"/>
              <w:sz w:val="30"/>
              <w:szCs w:val="30"/>
            </w:rPr>
          </w:pPr>
          <w:r w:rsidRPr="0090524D">
            <w:rPr>
              <w:rFonts w:ascii="Times New Roman" w:hAnsi="Times New Roman" w:cs="Times New Roman" w:eastAsia="Times New Roman"/>
              <w:b/>
              <w:bCs/>
              <w:color w:val="000000" w:themeColor="text1"/>
              <w:kern w:val="26"/>
              <w:sz w:val="30"/>
              <w:szCs w:val="30"/>
              <w:lang w:val="es-ES"/>
            </w:rPr>
            <w:t xml:space="preserve">HỒ SƠ ĐÀO TẠO CÁ NHÂN/ </w:t>
          </w:r>
          <w:r w:rsidRPr="0090524D">
            <w:rPr>
              <w:rFonts w:ascii="Times New Roman" w:hAnsi="Times New Roman" w:cs="Times New Roman" w:eastAsia="Times New Roman"/>
              <w:b/>
              <w:bCs/>
              <w:i/>
              <w:color w:val="000000" w:themeColor="text1"/>
              <w:kern w:val="26"/>
              <w:sz w:val="30"/>
              <w:szCs w:val="30"/>
              <w:lang w:val="es-ES"/>
            </w:rPr>
            <w:t>PERSONEL TRAINING RECORD</w:t>
          </w:r>
        </w:p>
        <w:p w14:paraId="270EA91F" w14:textId="3A02E98B" w:rsidR="00A948A6" w:rsidRPr="0090524D" w:rsidRDefault="00A948A6" w:rsidP="000F503E">
          <w:pPr>
            <w:keepNext/>
            <w:spacing w:line="312" w:lineRule="auto"/>
            <w:jc w:val="center"/>
            <w:rPr>
              <w:rFonts w:ascii="Times New Roman" w:hAnsi="Times New Roman"/>
              <w:b/>
              <w:color w:val="000000" w:themeColor="text1"/>
              <w:sz w:val="24"/>
              <w:szCs w:val="24"/>
            </w:rPr>
          </w:pPr>
        </w:p>
      </w:tc>
      <w:tc>
        <w:tcPr>
          <w:tcW w:w="2973" w:type="dxa"/>
          <w:tcBorders>
            <w:top w:val="single" w:sz="2" w:space="0" w:color="auto"/>
            <w:left w:val="single" w:sz="2" w:space="0" w:color="auto"/>
            <w:bottom w:val="single" w:sz="8" w:space="0" w:color="auto"/>
            <w:right w:val="single" w:sz="2" w:space="0" w:color="auto"/>
          </w:tcBorders>
          <w:vAlign w:val="center"/>
          <w:hideMark/>
        </w:tcPr>
        <w:p w14:paraId="6156216E" w14:textId="090C6778" w:rsidR="00A948A6" w:rsidRPr="00AB5F12" w:rsidRDefault="00A948A6" w:rsidP="00E85916">
          <w:pPr>
            <w:spacing w:line="312" w:lineRule="auto"/>
            <w:jc w:val="both"/>
            <w:rPr>
              <w:rFonts w:ascii="Times New Roman" w:hAnsi="Times New Roman"/>
              <w:szCs w:val="22"/>
            </w:rPr>
          </w:pPr>
          <w:r>
            <w:rPr>
              <w:rFonts w:ascii="Times New Roman" w:hAnsi="Times New Roman" w:cs="Times New Roman" w:eastAsia="Times New Roman"/>
              <w:sz w:val="24"/>
              <w:szCs w:val="24"/>
            </w:rPr>
            <w:t xml:space="preserve">Page: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fldChar w:fldCharType="end"/>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NUMPAGES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fldChar w:fldCharType="end"/>
          </w:r>
        </w:p>
        <w:p w14:paraId="787AC561" w14:textId="0E80FA26" w:rsidR="00A948A6" w:rsidRPr="00AB5F12" w:rsidRDefault="00A948A6" w:rsidP="00E85916">
          <w:pPr>
            <w:keepNext/>
            <w:spacing w:line="312" w:lineRule="auto"/>
            <w:jc w:val="both"/>
            <w:rPr>
              <w:rFonts w:ascii="Times New Roman" w:hAnsi="Times New Roman"/>
              <w:b/>
              <w:color w:val="000000" w:themeColor="text1"/>
              <w:szCs w:val="22"/>
            </w:rPr>
          </w:pPr>
        </w:p>
      </w:tc>
    </w:tr>
    <w:tr w:rsidR="00A948A6" w:rsidRPr="0090524D" w14:paraId="2AC2FAFC" w14:textId="77777777" w:rsidTr="00961157">
      <w:trPr>
        <w:cantSplit/>
        <w:trHeight w:val="739"/>
      </w:trPr>
      <w:tc>
        <w:tcPr>
          <w:tcW w:w="2269" w:type="dxa"/>
          <w:vMerge/>
          <w:tcBorders>
            <w:top w:val="single" w:sz="2" w:space="0" w:color="auto"/>
            <w:left w:val="single" w:sz="2" w:space="0" w:color="auto"/>
            <w:bottom w:val="single" w:sz="2" w:space="0" w:color="auto"/>
            <w:right w:val="single" w:sz="2" w:space="0" w:color="auto"/>
          </w:tcBorders>
          <w:vAlign w:val="center"/>
          <w:hideMark/>
        </w:tcPr>
        <w:p w14:paraId="284DF711" w14:textId="77777777" w:rsidR="00A948A6" w:rsidRPr="0090524D" w:rsidRDefault="00A948A6" w:rsidP="00E85916">
          <w:pPr>
            <w:keepNext/>
            <w:spacing w:line="312" w:lineRule="auto"/>
            <w:jc w:val="both"/>
            <w:rPr>
              <w:rFonts w:ascii="Times New Roman" w:hAnsi="Times New Roman"/>
              <w:b/>
              <w:color w:val="000000" w:themeColor="text1"/>
              <w:sz w:val="24"/>
              <w:szCs w:val="24"/>
            </w:rPr>
          </w:pPr>
        </w:p>
      </w:tc>
      <w:tc>
        <w:tcPr>
          <w:tcW w:w="4681" w:type="dxa"/>
          <w:vMerge/>
          <w:tcBorders>
            <w:left w:val="single" w:sz="2" w:space="0" w:color="auto"/>
            <w:bottom w:val="single" w:sz="2" w:space="0" w:color="auto"/>
            <w:right w:val="single" w:sz="2" w:space="0" w:color="auto"/>
          </w:tcBorders>
          <w:vAlign w:val="center"/>
          <w:hideMark/>
        </w:tcPr>
        <w:p w14:paraId="520C1FAA" w14:textId="77777777" w:rsidR="00A948A6" w:rsidRPr="0090524D" w:rsidRDefault="00A948A6" w:rsidP="00E85916">
          <w:pPr>
            <w:keepNext/>
            <w:spacing w:line="312" w:lineRule="auto"/>
            <w:jc w:val="both"/>
            <w:rPr>
              <w:rFonts w:ascii="Times New Roman" w:hAnsi="Times New Roman"/>
              <w:b/>
              <w:bCs/>
              <w:i/>
              <w:iCs/>
              <w:color w:val="000000" w:themeColor="text1"/>
              <w:sz w:val="24"/>
              <w:szCs w:val="24"/>
            </w:rPr>
          </w:pPr>
        </w:p>
      </w:tc>
      <w:tc>
        <w:tcPr>
          <w:tcW w:w="2973" w:type="dxa"/>
          <w:tcBorders>
            <w:top w:val="single" w:sz="8" w:space="0" w:color="auto"/>
            <w:left w:val="single" w:sz="2" w:space="0" w:color="auto"/>
            <w:bottom w:val="single" w:sz="2" w:space="0" w:color="auto"/>
            <w:right w:val="single" w:sz="2" w:space="0" w:color="auto"/>
          </w:tcBorders>
          <w:vAlign w:val="center"/>
          <w:hideMark/>
        </w:tcPr>
        <w:p w14:paraId="3627AA74" w14:textId="32AC8A04" w:rsidR="00AB5F12" w:rsidRPr="00AB5F12" w:rsidRDefault="00AB5F12" w:rsidP="00E85916">
          <w:pPr>
            <w:keepNext/>
            <w:spacing w:line="312" w:lineRule="auto"/>
            <w:jc w:val="both"/>
            <w:rPr>
              <w:rFonts w:ascii="Times New Roman" w:hAnsi="Times New Roman"/>
              <w:bCs/>
              <w:color w:val="000000" w:themeColor="text1"/>
              <w:szCs w:val="22"/>
            </w:rPr>
          </w:pPr>
          <w:r>
            <w:rPr>
              <w:rFonts w:ascii="Times New Roman" w:hAnsi="Times New Roman" w:cs="Times New Roman" w:eastAsia="Times New Roman"/>
              <w:sz w:val="24"/>
              <w:szCs w:val="24"/>
            </w:rPr>
            <w:t xml:space="preserve">Code: {{EMPLOYEE_CODE}}</w:t>
          </w:r>
        </w:p>
      </w:tc>
    </w:tr>
  </w:tb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E"/>
    <w:multiLevelType w:val="multilevel"/>
    <w:tmpl w:val="0000000E"/>
    <w:lvl w:ilvl="0">
      <w:start w:val="15"/>
      <w:numFmt w:val="bullet"/>
      <w:lvlText w:val="-"/>
      <w:lvlJc w:val="left"/>
      <w:pPr>
        <w:ind w:left="720" w:hanging="360"/>
      </w:pPr>
      <w:rPr>
        <w:rFonts w:ascii="Arial" w:eastAsia="Times New Roman" w:hAnsi="Arial" w:cs="Aria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0000013"/>
    <w:multiLevelType w:val="singleLevel"/>
    <w:tmpl w:val="00000013"/>
    <w:lvl w:ilvl="0">
      <w:start w:val="1"/>
      <w:numFmt w:val="decimal"/>
      <w:lvlText w:val="%1)"/>
      <w:lvlJc w:val="left"/>
      <w:pPr>
        <w:tabs>
          <w:tab w:val="num" w:pos="1080"/>
        </w:tabs>
        <w:ind w:left="1080" w:hanging="360"/>
      </w:pPr>
      <w:rPr>
        <w:rFonts w:hint="default"/>
      </w:rPr>
    </w:lvl>
  </w:abstractNum>
  <w:abstractNum w:abstractNumId="2" w15:restartNumberingAfterBreak="0">
    <w:nsid w:val="00000014"/>
    <w:multiLevelType w:val="singleLevel"/>
    <w:tmpl w:val="00000014"/>
    <w:lvl w:ilvl="0">
      <w:start w:val="1"/>
      <w:numFmt w:val="bullet"/>
      <w:lvlText w:val=""/>
      <w:lvlJc w:val="left"/>
      <w:pPr>
        <w:tabs>
          <w:tab w:val="num" w:pos="360"/>
        </w:tabs>
        <w:ind w:left="340" w:hanging="340"/>
      </w:pPr>
      <w:rPr>
        <w:rFonts w:ascii="Wingdings" w:hAnsi="Wingdings" w:hint="default"/>
        <w:sz w:val="20"/>
      </w:rPr>
    </w:lvl>
  </w:abstractNum>
  <w:abstractNum w:abstractNumId="3" w15:restartNumberingAfterBreak="0">
    <w:nsid w:val="02C03912"/>
    <w:multiLevelType w:val="hybridMultilevel"/>
    <w:tmpl w:val="ED0436F8"/>
    <w:lvl w:ilvl="0" w:tplc="3DB8349E">
      <w:start w:val="1"/>
      <w:numFmt w:val="decimal"/>
      <w:lvlText w:val="%1."/>
      <w:lvlJc w:val="left"/>
      <w:pPr>
        <w:ind w:left="502" w:hanging="360"/>
      </w:pPr>
      <w:rPr>
        <w:i w:val="0"/>
        <w:iCs w:val="0"/>
      </w:r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4" w15:restartNumberingAfterBreak="0">
    <w:nsid w:val="22D8795A"/>
    <w:multiLevelType w:val="hybridMultilevel"/>
    <w:tmpl w:val="19366AD0"/>
    <w:lvl w:ilvl="0" w:tplc="36ACF012">
      <w:numFmt w:val="bullet"/>
      <w:pStyle w:val="Cp4VI"/>
      <w:lvlText w:val="-"/>
      <w:lvlJc w:val="left"/>
      <w:pPr>
        <w:ind w:left="360" w:hanging="360"/>
      </w:pPr>
      <w:rPr>
        <w:rFonts w:ascii="Arial" w:hAnsi="Arial" w:hint="default"/>
        <w:sz w:val="20"/>
        <w:szCs w:val="20"/>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5" w15:restartNumberingAfterBreak="0">
    <w:nsid w:val="2EFE137B"/>
    <w:multiLevelType w:val="hybridMultilevel"/>
    <w:tmpl w:val="0F36FECA"/>
    <w:lvl w:ilvl="0" w:tplc="A56CA0F4">
      <w:start w:val="1"/>
      <w:numFmt w:val="bullet"/>
      <w:pStyle w:val="t2"/>
      <w:lvlText w:val="-"/>
      <w:lvlJc w:val="left"/>
      <w:pPr>
        <w:tabs>
          <w:tab w:val="num" w:pos="757"/>
        </w:tabs>
        <w:ind w:left="737" w:hanging="34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0015F8A"/>
    <w:multiLevelType w:val="hybridMultilevel"/>
    <w:tmpl w:val="FA949984"/>
    <w:lvl w:ilvl="0" w:tplc="E56E4F6C">
      <w:numFmt w:val="bullet"/>
      <w:lvlText w:val="˗"/>
      <w:lvlJc w:val="left"/>
      <w:pPr>
        <w:ind w:left="720" w:hanging="360"/>
      </w:pPr>
      <w:rPr>
        <w:rFonts w:ascii="Times New Roman" w:eastAsia="Times New Roman" w:hAnsi="Times New Roman" w:cs="Times New Roman"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5170711">
    <w:abstractNumId w:val="0"/>
  </w:num>
  <w:num w:numId="2" w16cid:durableId="1150706481">
    <w:abstractNumId w:val="2"/>
  </w:num>
  <w:num w:numId="3" w16cid:durableId="1764109631">
    <w:abstractNumId w:val="1"/>
  </w:num>
  <w:num w:numId="4" w16cid:durableId="1138110982">
    <w:abstractNumId w:val="6"/>
  </w:num>
  <w:num w:numId="5" w16cid:durableId="1891184998">
    <w:abstractNumId w:val="5"/>
  </w:num>
  <w:num w:numId="6" w16cid:durableId="9426091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575472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ocumentProtection w:edit="readOnly" w:enforcement="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B55"/>
    <w:rsid w:val="00010ED2"/>
    <w:rsid w:val="00015AE2"/>
    <w:rsid w:val="000227DC"/>
    <w:rsid w:val="00027372"/>
    <w:rsid w:val="0003753E"/>
    <w:rsid w:val="000450B8"/>
    <w:rsid w:val="00052989"/>
    <w:rsid w:val="00075487"/>
    <w:rsid w:val="000821BD"/>
    <w:rsid w:val="000833C7"/>
    <w:rsid w:val="00085B5F"/>
    <w:rsid w:val="00090E56"/>
    <w:rsid w:val="000915C2"/>
    <w:rsid w:val="000A10CF"/>
    <w:rsid w:val="000D55D3"/>
    <w:rsid w:val="000E3FEC"/>
    <w:rsid w:val="000E6443"/>
    <w:rsid w:val="000F2499"/>
    <w:rsid w:val="000F2D75"/>
    <w:rsid w:val="000F503E"/>
    <w:rsid w:val="000F6426"/>
    <w:rsid w:val="0010224E"/>
    <w:rsid w:val="00106FB5"/>
    <w:rsid w:val="00114369"/>
    <w:rsid w:val="00126894"/>
    <w:rsid w:val="0016419E"/>
    <w:rsid w:val="001737B7"/>
    <w:rsid w:val="001848B9"/>
    <w:rsid w:val="00191AD4"/>
    <w:rsid w:val="001B12EA"/>
    <w:rsid w:val="001C4088"/>
    <w:rsid w:val="001C6F7D"/>
    <w:rsid w:val="001E0D1F"/>
    <w:rsid w:val="001F0C8C"/>
    <w:rsid w:val="001F36C1"/>
    <w:rsid w:val="00200984"/>
    <w:rsid w:val="00221DC7"/>
    <w:rsid w:val="0024318E"/>
    <w:rsid w:val="00245DBF"/>
    <w:rsid w:val="002547F8"/>
    <w:rsid w:val="002B13F0"/>
    <w:rsid w:val="002B2440"/>
    <w:rsid w:val="002B7409"/>
    <w:rsid w:val="002C6129"/>
    <w:rsid w:val="002F4130"/>
    <w:rsid w:val="002F5903"/>
    <w:rsid w:val="002F5B08"/>
    <w:rsid w:val="00300485"/>
    <w:rsid w:val="00305219"/>
    <w:rsid w:val="00325208"/>
    <w:rsid w:val="003255C6"/>
    <w:rsid w:val="0033550F"/>
    <w:rsid w:val="003361C4"/>
    <w:rsid w:val="00346AD6"/>
    <w:rsid w:val="0035217E"/>
    <w:rsid w:val="00366C6F"/>
    <w:rsid w:val="00375DA0"/>
    <w:rsid w:val="00377B0B"/>
    <w:rsid w:val="00382538"/>
    <w:rsid w:val="00387446"/>
    <w:rsid w:val="003A1A28"/>
    <w:rsid w:val="003B4E62"/>
    <w:rsid w:val="003B6E09"/>
    <w:rsid w:val="003B7A96"/>
    <w:rsid w:val="003E3C45"/>
    <w:rsid w:val="003E495F"/>
    <w:rsid w:val="003F0762"/>
    <w:rsid w:val="003F51B1"/>
    <w:rsid w:val="004022CB"/>
    <w:rsid w:val="00427C30"/>
    <w:rsid w:val="00430782"/>
    <w:rsid w:val="004328A2"/>
    <w:rsid w:val="00434339"/>
    <w:rsid w:val="0044454B"/>
    <w:rsid w:val="00445C05"/>
    <w:rsid w:val="0045535E"/>
    <w:rsid w:val="004B5B31"/>
    <w:rsid w:val="004E1FBD"/>
    <w:rsid w:val="004F11E1"/>
    <w:rsid w:val="004F51D4"/>
    <w:rsid w:val="004F6573"/>
    <w:rsid w:val="00506E3E"/>
    <w:rsid w:val="00521BF0"/>
    <w:rsid w:val="00532F05"/>
    <w:rsid w:val="00546F1F"/>
    <w:rsid w:val="0057475A"/>
    <w:rsid w:val="00575B83"/>
    <w:rsid w:val="005760B4"/>
    <w:rsid w:val="00580F6D"/>
    <w:rsid w:val="005D640B"/>
    <w:rsid w:val="005F215A"/>
    <w:rsid w:val="005F3274"/>
    <w:rsid w:val="006017E6"/>
    <w:rsid w:val="00616555"/>
    <w:rsid w:val="006214E7"/>
    <w:rsid w:val="0064718D"/>
    <w:rsid w:val="006563F4"/>
    <w:rsid w:val="006679FF"/>
    <w:rsid w:val="006A4B95"/>
    <w:rsid w:val="006C1896"/>
    <w:rsid w:val="006D5469"/>
    <w:rsid w:val="006F25A0"/>
    <w:rsid w:val="006F3E78"/>
    <w:rsid w:val="0070297C"/>
    <w:rsid w:val="00711E91"/>
    <w:rsid w:val="0071284C"/>
    <w:rsid w:val="0072477F"/>
    <w:rsid w:val="007329AC"/>
    <w:rsid w:val="007818CD"/>
    <w:rsid w:val="007A79BE"/>
    <w:rsid w:val="007B1CC7"/>
    <w:rsid w:val="007B4AF6"/>
    <w:rsid w:val="007B596C"/>
    <w:rsid w:val="007C5897"/>
    <w:rsid w:val="007D0CCF"/>
    <w:rsid w:val="007E482B"/>
    <w:rsid w:val="007F675F"/>
    <w:rsid w:val="00817E95"/>
    <w:rsid w:val="00822926"/>
    <w:rsid w:val="00826EF3"/>
    <w:rsid w:val="00830857"/>
    <w:rsid w:val="00852C81"/>
    <w:rsid w:val="0085410E"/>
    <w:rsid w:val="00856FAB"/>
    <w:rsid w:val="00883F83"/>
    <w:rsid w:val="008B2562"/>
    <w:rsid w:val="008B617B"/>
    <w:rsid w:val="008D33AB"/>
    <w:rsid w:val="0090524D"/>
    <w:rsid w:val="00926038"/>
    <w:rsid w:val="00931634"/>
    <w:rsid w:val="009541F6"/>
    <w:rsid w:val="009614BE"/>
    <w:rsid w:val="009939A7"/>
    <w:rsid w:val="009A4423"/>
    <w:rsid w:val="009B4009"/>
    <w:rsid w:val="009B62A0"/>
    <w:rsid w:val="009C01F5"/>
    <w:rsid w:val="009C1B1A"/>
    <w:rsid w:val="009F02BA"/>
    <w:rsid w:val="00A10CA3"/>
    <w:rsid w:val="00A331B7"/>
    <w:rsid w:val="00A36FAC"/>
    <w:rsid w:val="00A45145"/>
    <w:rsid w:val="00A50434"/>
    <w:rsid w:val="00A53BDE"/>
    <w:rsid w:val="00A65CAB"/>
    <w:rsid w:val="00A70CA3"/>
    <w:rsid w:val="00A948A6"/>
    <w:rsid w:val="00AB5F12"/>
    <w:rsid w:val="00AC2491"/>
    <w:rsid w:val="00AC74AC"/>
    <w:rsid w:val="00B2335F"/>
    <w:rsid w:val="00B40B5F"/>
    <w:rsid w:val="00B8235B"/>
    <w:rsid w:val="00B836C5"/>
    <w:rsid w:val="00BC65DD"/>
    <w:rsid w:val="00BE58DE"/>
    <w:rsid w:val="00BF5D68"/>
    <w:rsid w:val="00BF6803"/>
    <w:rsid w:val="00BF7737"/>
    <w:rsid w:val="00C016CD"/>
    <w:rsid w:val="00C11F76"/>
    <w:rsid w:val="00C27A93"/>
    <w:rsid w:val="00C309D9"/>
    <w:rsid w:val="00C40B71"/>
    <w:rsid w:val="00C5052D"/>
    <w:rsid w:val="00C5509E"/>
    <w:rsid w:val="00C659F8"/>
    <w:rsid w:val="00C70159"/>
    <w:rsid w:val="00C80AA0"/>
    <w:rsid w:val="00C82893"/>
    <w:rsid w:val="00C957C1"/>
    <w:rsid w:val="00CA2288"/>
    <w:rsid w:val="00CB3A64"/>
    <w:rsid w:val="00CF2570"/>
    <w:rsid w:val="00CF48EB"/>
    <w:rsid w:val="00D32745"/>
    <w:rsid w:val="00D35075"/>
    <w:rsid w:val="00D519A1"/>
    <w:rsid w:val="00D72BC8"/>
    <w:rsid w:val="00D76F6D"/>
    <w:rsid w:val="00DC609B"/>
    <w:rsid w:val="00DE2CED"/>
    <w:rsid w:val="00DF25ED"/>
    <w:rsid w:val="00E04929"/>
    <w:rsid w:val="00E14F9D"/>
    <w:rsid w:val="00E16CE6"/>
    <w:rsid w:val="00E2468C"/>
    <w:rsid w:val="00E30F3E"/>
    <w:rsid w:val="00E31508"/>
    <w:rsid w:val="00E36665"/>
    <w:rsid w:val="00E56670"/>
    <w:rsid w:val="00E64454"/>
    <w:rsid w:val="00E72759"/>
    <w:rsid w:val="00E81414"/>
    <w:rsid w:val="00E85916"/>
    <w:rsid w:val="00E92B55"/>
    <w:rsid w:val="00E95E36"/>
    <w:rsid w:val="00EA691E"/>
    <w:rsid w:val="00EB53B2"/>
    <w:rsid w:val="00EC456B"/>
    <w:rsid w:val="00EC61F3"/>
    <w:rsid w:val="00EC7BB5"/>
    <w:rsid w:val="00ED1BA6"/>
    <w:rsid w:val="00ED3075"/>
    <w:rsid w:val="00ED5AB8"/>
    <w:rsid w:val="00EE3205"/>
    <w:rsid w:val="00EF39D4"/>
    <w:rsid w:val="00F2590B"/>
    <w:rsid w:val="00F27D4E"/>
    <w:rsid w:val="00F41654"/>
    <w:rsid w:val="00F4446F"/>
    <w:rsid w:val="00F5336B"/>
    <w:rsid w:val="00F56196"/>
    <w:rsid w:val="00F66D96"/>
    <w:rsid w:val="00F71E22"/>
    <w:rsid w:val="00F76221"/>
    <w:rsid w:val="00F93060"/>
    <w:rsid w:val="00FA1AFB"/>
    <w:rsid w:val="00FC036A"/>
    <w:rsid w:val="00FE3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AE84DF"/>
  <w15:docId w15:val="{5C26479A-8800-444F-9745-FE66EDBB2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634"/>
    <w:pPr>
      <w:spacing w:after="0" w:line="240" w:lineRule="auto"/>
    </w:pPr>
    <w:rPr>
      <w:rFonts w:ascii="Times New Roman" w:eastAsia="Times New Roman" w:hAnsi="Times New Roman"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E92B55"/>
  </w:style>
  <w:style w:type="paragraph" w:styleId="Footer">
    <w:name w:val="footer"/>
    <w:basedOn w:val="Normal"/>
    <w:link w:val="FooterChar"/>
    <w:rsid w:val="00E92B55"/>
    <w:pPr>
      <w:tabs>
        <w:tab w:val="center" w:pos="4320"/>
        <w:tab w:val="right" w:pos="8640"/>
      </w:tabs>
    </w:pPr>
  </w:style>
  <w:style w:type="character" w:customStyle="1" w:styleId="FooterChar">
    <w:name w:val="Footer Char"/>
    <w:basedOn w:val="DefaultParagraphFont"/>
    <w:link w:val="Footer"/>
    <w:rsid w:val="00E92B55"/>
    <w:rPr>
      <w:rFonts w:ascii="Times New Roman" w:eastAsia="Times New Roman" w:hAnsi="Times New Roman" w:cs="Times New Roman"/>
      <w:szCs w:val="20"/>
    </w:rPr>
  </w:style>
  <w:style w:type="character" w:styleId="CommentReference">
    <w:name w:val="annotation reference"/>
    <w:uiPriority w:val="99"/>
    <w:rsid w:val="00E92B55"/>
    <w:rPr>
      <w:rFonts w:ascii="Times New Roman" w:hAnsi="Times New Roman" w:cs="Times New Roman" w:eastAsia="Times New Roman"/>
      <w:sz w:val="16"/>
      <w:szCs w:val="16"/>
    </w:rPr>
  </w:style>
  <w:style w:type="paragraph" w:styleId="CommentText">
    <w:name w:val="annotation text"/>
    <w:basedOn w:val="Normal"/>
    <w:link w:val="CommentTextChar"/>
    <w:uiPriority w:val="99"/>
    <w:rsid w:val="00E92B55"/>
    <w:rPr>
      <w:rFonts w:ascii="Times New Roman" w:hAnsi="Times New Roman" w:cs="Times New Roman" w:eastAsia="Times New Roman"/>
      <w:sz w:val="20"/>
    </w:rPr>
  </w:style>
  <w:style w:type="character" w:customStyle="1" w:styleId="CommentTextChar">
    <w:name w:val="Comment Text Char"/>
    <w:basedOn w:val="DefaultParagraphFont"/>
    <w:link w:val="CommentText"/>
    <w:uiPriority w:val="99"/>
    <w:rsid w:val="00E92B55"/>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E92B55"/>
    <w:rPr>
      <w:rFonts w:ascii="Times New Roman" w:hAnsi="Times New Roman" w:cs="Times New Roman" w:eastAsia="Times New Roman"/>
      <w:sz w:val="18"/>
      <w:szCs w:val="18"/>
    </w:rPr>
  </w:style>
  <w:style w:type="character" w:customStyle="1" w:styleId="BalloonTextChar">
    <w:name w:val="Balloon Text Char"/>
    <w:basedOn w:val="DefaultParagraphFont"/>
    <w:link w:val="BalloonText"/>
    <w:uiPriority w:val="99"/>
    <w:semiHidden/>
    <w:rsid w:val="00E92B55"/>
    <w:rPr>
      <w:rFonts w:ascii="Times New Roman" w:eastAsia="Times New Roman" w:hAnsi="Times New Roman" w:cs="Times New Roman"/>
      <w:sz w:val="18"/>
      <w:szCs w:val="18"/>
    </w:rPr>
  </w:style>
  <w:style w:type="paragraph" w:styleId="Header">
    <w:name w:val="header"/>
    <w:basedOn w:val="Normal"/>
    <w:link w:val="HeaderChar"/>
    <w:uiPriority w:val="99"/>
    <w:unhideWhenUsed/>
    <w:rsid w:val="00E92B55"/>
    <w:pPr>
      <w:tabs>
        <w:tab w:val="center" w:pos="4680"/>
        <w:tab w:val="right" w:pos="9360"/>
      </w:tabs>
    </w:pPr>
  </w:style>
  <w:style w:type="character" w:customStyle="1" w:styleId="HeaderChar">
    <w:name w:val="Header Char"/>
    <w:basedOn w:val="DefaultParagraphFont"/>
    <w:link w:val="Header"/>
    <w:uiPriority w:val="99"/>
    <w:rsid w:val="00E92B55"/>
    <w:rPr>
      <w:rFonts w:ascii="Times New Roman" w:eastAsia="Times New Roman" w:hAnsi="Times New Roman" w:cs="Times New Roman"/>
      <w:szCs w:val="20"/>
    </w:rPr>
  </w:style>
  <w:style w:type="table" w:styleId="TableGrid">
    <w:name w:val="Table Grid"/>
    <w:basedOn w:val="TableNormal"/>
    <w:uiPriority w:val="39"/>
    <w:rsid w:val="00852C81"/>
    <w:pPr>
      <w:spacing w:after="0" w:line="240" w:lineRule="auto"/>
      <w:ind w:firstLine="720"/>
    </w:pPr>
    <w:rPr>
      <w:rFonts w:ascii="Times New Roman" w:hAnsi="Times New Roman" w:cs="Times New Roman" w:eastAsia="Times New Roman"/>
      <w:sz w:val="26"/>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3F51B1"/>
    <w:pPr>
      <w:ind w:left="720"/>
      <w:contextualSpacing/>
    </w:pPr>
  </w:style>
  <w:style w:type="paragraph" w:styleId="NormalWeb">
    <w:name w:val="Normal (Web)"/>
    <w:basedOn w:val="Normal"/>
    <w:rsid w:val="00191AD4"/>
    <w:pPr>
      <w:spacing w:before="100" w:after="100"/>
      <w:ind w:right="619"/>
      <w:jc w:val="both"/>
    </w:pPr>
    <w:rPr>
      <w:rFonts w:ascii="Times New Roman" w:hAnsi="Times New Roman" w:cs="Times New Roman" w:eastAsia="Times New Roman"/>
      <w:color w:val="000000"/>
      <w:sz w:val="24"/>
      <w:szCs w:val="24"/>
    </w:rPr>
  </w:style>
  <w:style w:type="paragraph" w:customStyle="1" w:styleId="t2">
    <w:name w:val="t2"/>
    <w:basedOn w:val="Normal"/>
    <w:rsid w:val="00085B5F"/>
    <w:pPr>
      <w:numPr>
        <w:numId w:val="5"/>
      </w:numPr>
      <w:tabs>
        <w:tab w:val="clear" w:pos="757"/>
        <w:tab w:val="num" w:pos="900"/>
      </w:tabs>
      <w:spacing w:before="60" w:after="60"/>
      <w:ind w:left="900"/>
      <w:jc w:val="both"/>
    </w:pPr>
    <w:rPr>
      <w:rFonts w:ascii="Times New Roman" w:hAnsi="Times New Roman" w:cs="Times New Roman" w:eastAsia="Times New Roman"/>
      <w:sz w:val="24"/>
      <w:szCs w:val="28"/>
    </w:rPr>
  </w:style>
  <w:style w:type="paragraph" w:styleId="CommentSubject">
    <w:name w:val="annotation subject"/>
    <w:basedOn w:val="CommentText"/>
    <w:next w:val="CommentText"/>
    <w:link w:val="CommentSubjectChar"/>
    <w:uiPriority w:val="99"/>
    <w:semiHidden/>
    <w:unhideWhenUsed/>
    <w:rsid w:val="00D35075"/>
    <w:rPr>
      <w:rFonts w:ascii="Times New Roman" w:hAnsi="Times New Roman" w:cs="Times New Roman" w:eastAsia="Times New Roman"/>
      <w:b/>
      <w:bCs/>
    </w:rPr>
  </w:style>
  <w:style w:type="character" w:customStyle="1" w:styleId="CommentSubjectChar">
    <w:name w:val="Comment Subject Char"/>
    <w:basedOn w:val="CommentTextChar"/>
    <w:link w:val="CommentSubject"/>
    <w:uiPriority w:val="99"/>
    <w:semiHidden/>
    <w:rsid w:val="00D35075"/>
    <w:rPr>
      <w:rFonts w:ascii="Times New Roman" w:eastAsia="Times New Roman" w:hAnsi="Times New Roman" w:cs="Times New Roman"/>
      <w:b/>
      <w:bCs/>
      <w:sz w:val="20"/>
      <w:szCs w:val="20"/>
    </w:rPr>
  </w:style>
  <w:style w:type="paragraph" w:customStyle="1" w:styleId="Cp4VI">
    <w:name w:val="Cấp 4 VI"/>
    <w:basedOn w:val="BodyText"/>
    <w:qFormat/>
    <w:rsid w:val="00A948A6"/>
    <w:pPr>
      <w:numPr>
        <w:numId w:val="7"/>
      </w:numPr>
      <w:tabs>
        <w:tab w:val="left" w:pos="284"/>
        <w:tab w:val="num" w:pos="360"/>
      </w:tabs>
      <w:spacing w:after="0" w:line="312" w:lineRule="auto"/>
      <w:ind w:left="0" w:firstLine="0"/>
      <w:jc w:val="both"/>
    </w:pPr>
    <w:rPr>
      <w:rFonts w:ascii="Times New Roman" w:hAnsi="Times New Roman" w:cs="Times New Roman" w:eastAsia="Times New Roman"/>
      <w:sz w:val="24"/>
    </w:rPr>
  </w:style>
  <w:style w:type="paragraph" w:styleId="BodyText">
    <w:name w:val="Body Text"/>
    <w:basedOn w:val="Normal"/>
    <w:link w:val="BodyTextChar"/>
    <w:uiPriority w:val="99"/>
    <w:semiHidden/>
    <w:unhideWhenUsed/>
    <w:rsid w:val="00A948A6"/>
    <w:pPr>
      <w:spacing w:after="120"/>
    </w:pPr>
  </w:style>
  <w:style w:type="character" w:customStyle="1" w:styleId="BodyTextChar">
    <w:name w:val="Body Text Char"/>
    <w:basedOn w:val="DefaultParagraphFont"/>
    <w:link w:val="BodyText"/>
    <w:uiPriority w:val="99"/>
    <w:semiHidden/>
    <w:rsid w:val="00A948A6"/>
    <w:rPr>
      <w:rFonts w:ascii="Times New Roman" w:eastAsia="Times New Roman" w:hAnsi="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02191">
      <w:bodyDiv w:val="1"/>
      <w:marLeft w:val="0"/>
      <w:marRight w:val="0"/>
      <w:marTop w:val="0"/>
      <w:marBottom w:val="0"/>
      <w:divBdr>
        <w:top w:val="none" w:sz="0" w:space="0" w:color="auto"/>
        <w:left w:val="none" w:sz="0" w:space="0" w:color="auto"/>
        <w:bottom w:val="none" w:sz="0" w:space="0" w:color="auto"/>
        <w:right w:val="none" w:sz="0" w:space="0" w:color="auto"/>
      </w:divBdr>
    </w:div>
    <w:div w:id="251088381">
      <w:bodyDiv w:val="1"/>
      <w:marLeft w:val="0"/>
      <w:marRight w:val="0"/>
      <w:marTop w:val="0"/>
      <w:marBottom w:val="0"/>
      <w:divBdr>
        <w:top w:val="none" w:sz="0" w:space="0" w:color="auto"/>
        <w:left w:val="none" w:sz="0" w:space="0" w:color="auto"/>
        <w:bottom w:val="none" w:sz="0" w:space="0" w:color="auto"/>
        <w:right w:val="none" w:sz="0" w:space="0" w:color="auto"/>
      </w:divBdr>
    </w:div>
    <w:div w:id="259879721">
      <w:bodyDiv w:val="1"/>
      <w:marLeft w:val="0"/>
      <w:marRight w:val="0"/>
      <w:marTop w:val="0"/>
      <w:marBottom w:val="0"/>
      <w:divBdr>
        <w:top w:val="none" w:sz="0" w:space="0" w:color="auto"/>
        <w:left w:val="none" w:sz="0" w:space="0" w:color="auto"/>
        <w:bottom w:val="none" w:sz="0" w:space="0" w:color="auto"/>
        <w:right w:val="none" w:sz="0" w:space="0" w:color="auto"/>
      </w:divBdr>
    </w:div>
    <w:div w:id="542792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1" Type="http://schemas.openxmlformats.org/officeDocument/2006/relationships/header" Target="header1.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173FBFF02C0DC24B98914E3489B513C9" ma:contentTypeVersion="12" ma:contentTypeDescription="Tạo tài liệu mới." ma:contentTypeScope="" ma:versionID="aa087bb150d391ca4883796901f24085">
  <xsd:schema xmlns:xsd="http://www.w3.org/2001/XMLSchema" xmlns:xs="http://www.w3.org/2001/XMLSchema" xmlns:p="http://schemas.microsoft.com/office/2006/metadata/properties" xmlns:ns2="fe02ad4e-7663-4c6e-97aa-a0a7db1dd34a" xmlns:ns3="7a2f5c58-6cb7-4e69-b627-b418a9551ffb" targetNamespace="http://schemas.microsoft.com/office/2006/metadata/properties" ma:root="true" ma:fieldsID="a61a962526f8e296ada3252a9e3fb736" ns2:_="" ns3:_="">
    <xsd:import namespace="fe02ad4e-7663-4c6e-97aa-a0a7db1dd34a"/>
    <xsd:import namespace="7a2f5c58-6cb7-4e69-b627-b418a9551ff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02ad4e-7663-4c6e-97aa-a0a7db1dd3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hẻ Hình ảnh" ma:readOnly="false" ma:fieldId="{5cf76f15-5ced-4ddc-b409-7134ff3c332f}" ma:taxonomyMulti="true" ma:sspId="27e13835-1ede-4344-86cc-66910c67172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2f5c58-6cb7-4e69-b627-b418a9551ff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e2675bf-6d2a-48f5-885c-1fe07b78682c}" ma:internalName="TaxCatchAll" ma:showField="CatchAllData" ma:web="7a2f5c58-6cb7-4e69-b627-b418a9551f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e02ad4e-7663-4c6e-97aa-a0a7db1dd34a">
      <Terms xmlns="http://schemas.microsoft.com/office/infopath/2007/PartnerControls"/>
    </lcf76f155ced4ddcb4097134ff3c332f>
    <TaxCatchAll xmlns="7a2f5c58-6cb7-4e69-b627-b418a9551ffb" xsi:nil="true"/>
  </documentManagement>
</p:properties>
</file>

<file path=customXml/itemProps1.xml><?xml version="1.0" encoding="utf-8"?>
<ds:datastoreItem xmlns:ds="http://schemas.openxmlformats.org/officeDocument/2006/customXml" ds:itemID="{AEBE8B23-0C6C-45CF-9FB9-6209D31FDF77}">
  <ds:schemaRefs>
    <ds:schemaRef ds:uri="http://schemas.microsoft.com/sharepoint/v3/contenttype/forms"/>
  </ds:schemaRefs>
</ds:datastoreItem>
</file>

<file path=customXml/itemProps2.xml><?xml version="1.0" encoding="utf-8"?>
<ds:datastoreItem xmlns:ds="http://schemas.openxmlformats.org/officeDocument/2006/customXml" ds:itemID="{1BAD515D-D092-415F-B425-27084ADF34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02ad4e-7663-4c6e-97aa-a0a7db1dd34a"/>
    <ds:schemaRef ds:uri="7a2f5c58-6cb7-4e69-b627-b418a9551f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A975BD-A176-4DA9-800F-BC405F5B11BE}">
  <ds:schemaRefs>
    <ds:schemaRef ds:uri="http://schemas.microsoft.com/office/2006/metadata/properties"/>
    <ds:schemaRef ds:uri="http://schemas.microsoft.com/office/infopath/2007/PartnerControls"/>
    <ds:schemaRef ds:uri="fe02ad4e-7663-4c6e-97aa-a0a7db1dd34a"/>
    <ds:schemaRef ds:uri="7a2f5c58-6cb7-4e69-b627-b418a9551ffb"/>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Pages>
  <Words>305</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CKK</Company>
  <LinksUpToDate>false</LinksUpToDate>
  <CharactersWithSpaces>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Thanh Lap</dc:creator>
  <cp:lastModifiedBy>Hiền Phạm</cp:lastModifiedBy>
  <cp:revision>17</cp:revision>
  <cp:lastPrinted>2025-06-05T09:29:00Z</cp:lastPrinted>
  <dcterms:created xsi:type="dcterms:W3CDTF">2025-06-14T08:16:00Z</dcterms:created>
  <dcterms:modified xsi:type="dcterms:W3CDTF">2026-10-13T09:25:00Z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4d5c07b2d320acf0d4c7ab1ac2df550a32191b60438a9f591cc1ff3eef4c2f02</vt:lpwstr>
  </property>
  <property fmtid="{D5CDD505-2E9C-101B-9397-08002B2CF9AE}" pid="3" name="ContentTypeId">
    <vt:lpwstr>0x010100173FBFF02C0DC24B98914E3489B513C9</vt:lpwstr>
  </property>
</Properties>
</file>